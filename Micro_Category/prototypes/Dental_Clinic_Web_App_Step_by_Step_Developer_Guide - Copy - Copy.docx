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6A95F">
      <w:pPr>
        <w:pStyle w:val="2"/>
        <w:keepNext w:val="0"/>
        <w:keepLines w:val="0"/>
        <w:widowControl/>
        <w:suppressLineNumbers w:val="0"/>
      </w:pPr>
      <w:r>
        <w:t>DENTAL PRACTICE &amp; IMPLANT BOOKING PORTAL</w:t>
      </w:r>
    </w:p>
    <w:p w14:paraId="09376679">
      <w:pPr>
        <w:pStyle w:val="3"/>
        <w:keepNext w:val="0"/>
        <w:keepLines w:val="0"/>
        <w:widowControl/>
        <w:suppressLineNumbers w:val="0"/>
      </w:pPr>
      <w:r>
        <w:t>FRONTEND-ONLY DEMO PROTOTYPE</w:t>
      </w:r>
    </w:p>
    <w:p w14:paraId="6E957B6C">
      <w:pPr>
        <w:pStyle w:val="4"/>
        <w:keepNext w:val="0"/>
        <w:keepLines w:val="0"/>
        <w:widowControl/>
        <w:suppressLineNumbers w:val="0"/>
      </w:pPr>
      <w:r>
        <w:t>Developer Plan &amp; Implementation Document</w:t>
      </w:r>
    </w:p>
    <w:p w14:paraId="67172E5D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Project Type:</w:t>
      </w:r>
      <w:r>
        <w:t xml:space="preserve"> Marketing / Demo Prototype</w:t>
      </w:r>
      <w:r>
        <w:br w:type="textWrapping"/>
      </w:r>
      <w:r>
        <w:rPr>
          <w:rStyle w:val="36"/>
        </w:rPr>
        <w:t>Business Category:</w:t>
      </w:r>
      <w:r>
        <w:t xml:space="preserve"> Healthcare &amp; Clinics</w:t>
      </w:r>
      <w:r>
        <w:br w:type="textWrapping"/>
      </w:r>
      <w:r>
        <w:rPr>
          <w:rStyle w:val="36"/>
        </w:rPr>
        <w:t>Business Type:</w:t>
      </w:r>
      <w:r>
        <w:t xml:space="preserve"> Dental Clinics &amp; Implant Centers</w:t>
      </w:r>
      <w:r>
        <w:br w:type="textWrapping"/>
      </w:r>
      <w:r>
        <w:rPr>
          <w:rStyle w:val="36"/>
        </w:rPr>
        <w:t>Application Type:</w:t>
      </w:r>
      <w:r>
        <w:t xml:space="preserve"> Responsive Web Application Prototype</w:t>
      </w:r>
      <w:r>
        <w:br w:type="textWrapping"/>
      </w:r>
      <w:r>
        <w:rPr>
          <w:rStyle w:val="36"/>
        </w:rPr>
        <w:t>Version:</w:t>
      </w:r>
      <w:r>
        <w:t xml:space="preserve"> V1.0</w:t>
      </w:r>
      <w:r>
        <w:br w:type="textWrapping"/>
      </w:r>
      <w:r>
        <w:rPr>
          <w:rStyle w:val="36"/>
        </w:rPr>
        <w:t>Development Scope:</w:t>
      </w:r>
      <w:r>
        <w:t xml:space="preserve"> Frontend Only</w:t>
      </w:r>
      <w:r>
        <w:br w:type="textWrapping"/>
      </w:r>
      <w:r>
        <w:rPr>
          <w:rStyle w:val="36"/>
        </w:rPr>
        <w:t>Backend:</w:t>
      </w:r>
      <w:r>
        <w:t xml:space="preserve"> Not Required</w:t>
      </w:r>
      <w:r>
        <w:br w:type="textWrapping"/>
      </w:r>
      <w:r>
        <w:rPr>
          <w:rStyle w:val="36"/>
        </w:rPr>
        <w:t>Database:</w:t>
      </w:r>
      <w:r>
        <w:t xml:space="preserve"> Not Required</w:t>
      </w:r>
      <w:r>
        <w:br w:type="textWrapping"/>
      </w:r>
      <w:r>
        <w:rPr>
          <w:rStyle w:val="36"/>
        </w:rPr>
        <w:t>Purpose:</w:t>
      </w:r>
      <w:r>
        <w:t xml:space="preserve"> Client Demonstration &amp; Marketing</w:t>
      </w:r>
    </w:p>
    <w:p w14:paraId="463DF7E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68E5C">
      <w:pPr>
        <w:pStyle w:val="2"/>
        <w:keepNext w:val="0"/>
        <w:keepLines w:val="0"/>
        <w:widowControl/>
        <w:suppressLineNumbers w:val="0"/>
      </w:pPr>
      <w:r>
        <w:t>1. PROJECT PURPOSE</w:t>
      </w:r>
    </w:p>
    <w:p w14:paraId="1075BA4E">
      <w:pPr>
        <w:pStyle w:val="35"/>
        <w:keepNext w:val="0"/>
        <w:keepLines w:val="0"/>
        <w:widowControl/>
        <w:suppressLineNumbers w:val="0"/>
      </w:pPr>
      <w:r>
        <w:t>Build a professional frontend-only dental clinic booking website that demonstrates how a real dental appointment booking platform could look and behave.</w:t>
      </w:r>
    </w:p>
    <w:p w14:paraId="10814894">
      <w:pPr>
        <w:pStyle w:val="35"/>
        <w:keepNext w:val="0"/>
        <w:keepLines w:val="0"/>
        <w:widowControl/>
        <w:suppressLineNumbers w:val="0"/>
      </w:pPr>
      <w:r>
        <w:t xml:space="preserve">This is a </w:t>
      </w:r>
      <w:r>
        <w:rPr>
          <w:rStyle w:val="36"/>
        </w:rPr>
        <w:t>demo prototype for marketing purposes</w:t>
      </w:r>
      <w:r>
        <w:t>.</w:t>
      </w:r>
    </w:p>
    <w:p w14:paraId="7D04A718">
      <w:pPr>
        <w:pStyle w:val="35"/>
        <w:keepNext w:val="0"/>
        <w:keepLines w:val="0"/>
        <w:widowControl/>
        <w:suppressLineNumbers w:val="0"/>
      </w:pPr>
      <w:r>
        <w:t>The objective is to give a potential dental clinic client a realistic experience of:</w:t>
      </w:r>
    </w:p>
    <w:p w14:paraId="7D91FE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2E2AE36">
      <w:pPr>
        <w:pStyle w:val="35"/>
        <w:keepNext w:val="0"/>
        <w:keepLines w:val="0"/>
        <w:widowControl/>
        <w:suppressLineNumbers w:val="0"/>
        <w:ind w:left="720"/>
      </w:pPr>
      <w:r>
        <w:t>Viewing the clinic website.</w:t>
      </w:r>
    </w:p>
    <w:p w14:paraId="2AF06E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511C0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007D393">
      <w:pPr>
        <w:pStyle w:val="35"/>
        <w:keepNext w:val="0"/>
        <w:keepLines w:val="0"/>
        <w:widowControl/>
        <w:suppressLineNumbers w:val="0"/>
        <w:ind w:left="720"/>
      </w:pPr>
      <w:r>
        <w:t>Exploring dental procedures.</w:t>
      </w:r>
    </w:p>
    <w:p w14:paraId="7600A3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ED4A6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A7129EA">
      <w:pPr>
        <w:pStyle w:val="35"/>
        <w:keepNext w:val="0"/>
        <w:keepLines w:val="0"/>
        <w:widowControl/>
        <w:suppressLineNumbers w:val="0"/>
        <w:ind w:left="720"/>
      </w:pPr>
      <w:r>
        <w:t>Viewing doctors.</w:t>
      </w:r>
    </w:p>
    <w:p w14:paraId="652497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A8A24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2D15F7C">
      <w:pPr>
        <w:pStyle w:val="35"/>
        <w:keepNext w:val="0"/>
        <w:keepLines w:val="0"/>
        <w:widowControl/>
        <w:suppressLineNumbers w:val="0"/>
        <w:ind w:left="720"/>
      </w:pPr>
      <w:r>
        <w:t>Selecting a dental treatment.</w:t>
      </w:r>
    </w:p>
    <w:p w14:paraId="67B914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A9258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41B163D">
      <w:pPr>
        <w:pStyle w:val="35"/>
        <w:keepNext w:val="0"/>
        <w:keepLines w:val="0"/>
        <w:widowControl/>
        <w:suppressLineNumbers w:val="0"/>
        <w:ind w:left="720"/>
      </w:pPr>
      <w:r>
        <w:t>Selecting an appointment date.</w:t>
      </w:r>
    </w:p>
    <w:p w14:paraId="63EC41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8F983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AD8FF34">
      <w:pPr>
        <w:pStyle w:val="35"/>
        <w:keepNext w:val="0"/>
        <w:keepLines w:val="0"/>
        <w:widowControl/>
        <w:suppressLineNumbers w:val="0"/>
        <w:ind w:left="720"/>
      </w:pPr>
      <w:r>
        <w:t>Selecting Morning or Evening.</w:t>
      </w:r>
    </w:p>
    <w:p w14:paraId="0052A3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016E6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DFFE917">
      <w:pPr>
        <w:pStyle w:val="35"/>
        <w:keepNext w:val="0"/>
        <w:keepLines w:val="0"/>
        <w:widowControl/>
        <w:suppressLineNumbers w:val="0"/>
        <w:ind w:left="720"/>
      </w:pPr>
      <w:r>
        <w:t>Selecting an available time slot.</w:t>
      </w:r>
    </w:p>
    <w:p w14:paraId="181B4A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83444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E2353DD">
      <w:pPr>
        <w:pStyle w:val="35"/>
        <w:keepNext w:val="0"/>
        <w:keepLines w:val="0"/>
        <w:widowControl/>
        <w:suppressLineNumbers w:val="0"/>
        <w:ind w:left="720"/>
      </w:pPr>
      <w:r>
        <w:t>Entering patient information.</w:t>
      </w:r>
    </w:p>
    <w:p w14:paraId="68C8D7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D7CA8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5D48AC6">
      <w:pPr>
        <w:pStyle w:val="35"/>
        <w:keepNext w:val="0"/>
        <w:keepLines w:val="0"/>
        <w:widowControl/>
        <w:suppressLineNumbers w:val="0"/>
        <w:ind w:left="720"/>
      </w:pPr>
      <w:r>
        <w:t>Reviewing the appointment.</w:t>
      </w:r>
    </w:p>
    <w:p w14:paraId="37A97C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17494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5237F2C">
      <w:pPr>
        <w:pStyle w:val="35"/>
        <w:keepNext w:val="0"/>
        <w:keepLines w:val="0"/>
        <w:widowControl/>
        <w:suppressLineNumbers w:val="0"/>
        <w:ind w:left="720"/>
      </w:pPr>
      <w:r>
        <w:t>Receiving a simulated appointment confirmation.</w:t>
      </w:r>
    </w:p>
    <w:p w14:paraId="4FC486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6F6AF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51C4688">
      <w:pPr>
        <w:pStyle w:val="35"/>
        <w:keepNext w:val="0"/>
        <w:keepLines w:val="0"/>
        <w:widowControl/>
        <w:suppressLineNumbers w:val="0"/>
        <w:ind w:left="720"/>
      </w:pPr>
      <w:r>
        <w:t>Receiving a simulated Token ID.</w:t>
      </w:r>
    </w:p>
    <w:p w14:paraId="427578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F9A08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28291EF">
      <w:pPr>
        <w:pStyle w:val="35"/>
        <w:keepNext w:val="0"/>
        <w:keepLines w:val="0"/>
        <w:widowControl/>
        <w:suppressLineNumbers w:val="0"/>
        <w:ind w:left="720"/>
      </w:pPr>
      <w:r>
        <w:t>Viewing a simulated WhatsApp confirmation.</w:t>
      </w:r>
    </w:p>
    <w:p w14:paraId="164ED7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47A2E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EF62418">
      <w:pPr>
        <w:pStyle w:val="35"/>
        <w:keepNext w:val="0"/>
        <w:keepLines w:val="0"/>
        <w:widowControl/>
        <w:suppressLineNumbers w:val="0"/>
        <w:ind w:left="720"/>
      </w:pPr>
      <w:r>
        <w:t>Viewing a simulated admin dashboard.</w:t>
      </w:r>
    </w:p>
    <w:p w14:paraId="3A59F9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025C04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005B7">
      <w:pPr>
        <w:pStyle w:val="2"/>
        <w:keepNext w:val="0"/>
        <w:keepLines w:val="0"/>
        <w:widowControl/>
        <w:suppressLineNumbers w:val="0"/>
      </w:pPr>
      <w:r>
        <w:t>2. IMPORTANT SCOPE</w:t>
      </w:r>
    </w:p>
    <w:p w14:paraId="21A0692C">
      <w:pPr>
        <w:pStyle w:val="3"/>
        <w:keepNext w:val="0"/>
        <w:keepLines w:val="0"/>
        <w:widowControl/>
        <w:suppressLineNumbers w:val="0"/>
      </w:pPr>
      <w:r>
        <w:t>This project is FRONTEND ONLY.</w:t>
      </w:r>
    </w:p>
    <w:p w14:paraId="0E9DC6BE">
      <w:pPr>
        <w:pStyle w:val="35"/>
        <w:keepNext w:val="0"/>
        <w:keepLines w:val="0"/>
        <w:widowControl/>
        <w:suppressLineNumbers w:val="0"/>
      </w:pPr>
      <w:r>
        <w:t>Do NOT build:</w:t>
      </w:r>
    </w:p>
    <w:p w14:paraId="4FB45E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184DAC1">
      <w:pPr>
        <w:pStyle w:val="35"/>
        <w:keepNext w:val="0"/>
        <w:keepLines w:val="0"/>
        <w:widowControl/>
        <w:suppressLineNumbers w:val="0"/>
        <w:ind w:left="720"/>
      </w:pPr>
      <w:r>
        <w:t>Real backend</w:t>
      </w:r>
    </w:p>
    <w:p w14:paraId="435852E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2B953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E72F594">
      <w:pPr>
        <w:pStyle w:val="35"/>
        <w:keepNext w:val="0"/>
        <w:keepLines w:val="0"/>
        <w:widowControl/>
        <w:suppressLineNumbers w:val="0"/>
        <w:ind w:left="720"/>
      </w:pPr>
      <w:r>
        <w:t>Real database</w:t>
      </w:r>
    </w:p>
    <w:p w14:paraId="7E6705D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8719E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D8BCC06">
      <w:pPr>
        <w:pStyle w:val="35"/>
        <w:keepNext w:val="0"/>
        <w:keepLines w:val="0"/>
        <w:widowControl/>
        <w:suppressLineNumbers w:val="0"/>
        <w:ind w:left="720"/>
      </w:pPr>
      <w:r>
        <w:t>Real authentication</w:t>
      </w:r>
    </w:p>
    <w:p w14:paraId="0A0945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1B4502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BDC818A">
      <w:pPr>
        <w:pStyle w:val="35"/>
        <w:keepNext w:val="0"/>
        <w:keepLines w:val="0"/>
        <w:widowControl/>
        <w:suppressLineNumbers w:val="0"/>
        <w:ind w:left="720"/>
      </w:pPr>
      <w:r>
        <w:t>Real patient registration</w:t>
      </w:r>
    </w:p>
    <w:p w14:paraId="298675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200D6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AF60D0D">
      <w:pPr>
        <w:pStyle w:val="35"/>
        <w:keepNext w:val="0"/>
        <w:keepLines w:val="0"/>
        <w:widowControl/>
        <w:suppressLineNumbers w:val="0"/>
        <w:ind w:left="720"/>
      </w:pPr>
      <w:r>
        <w:t>Real OTP</w:t>
      </w:r>
    </w:p>
    <w:p w14:paraId="56C821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E3BCD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01D0A8E">
      <w:pPr>
        <w:pStyle w:val="35"/>
        <w:keepNext w:val="0"/>
        <w:keepLines w:val="0"/>
        <w:widowControl/>
        <w:suppressLineNumbers w:val="0"/>
        <w:ind w:left="720"/>
      </w:pPr>
      <w:r>
        <w:t>Real WhatsApp API</w:t>
      </w:r>
    </w:p>
    <w:p w14:paraId="4DCB5C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79BC1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F4C7D7B">
      <w:pPr>
        <w:pStyle w:val="35"/>
        <w:keepNext w:val="0"/>
        <w:keepLines w:val="0"/>
        <w:widowControl/>
        <w:suppressLineNumbers w:val="0"/>
        <w:ind w:left="720"/>
      </w:pPr>
      <w:r>
        <w:t>Real SMS API</w:t>
      </w:r>
    </w:p>
    <w:p w14:paraId="1AE5F5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B7501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D8B8CBD">
      <w:pPr>
        <w:pStyle w:val="35"/>
        <w:keepNext w:val="0"/>
        <w:keepLines w:val="0"/>
        <w:widowControl/>
        <w:suppressLineNumbers w:val="0"/>
        <w:ind w:left="720"/>
      </w:pPr>
      <w:r>
        <w:t>Real email service</w:t>
      </w:r>
    </w:p>
    <w:p w14:paraId="4BCCBAE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D2478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42C6364">
      <w:pPr>
        <w:pStyle w:val="35"/>
        <w:keepNext w:val="0"/>
        <w:keepLines w:val="0"/>
        <w:widowControl/>
        <w:suppressLineNumbers w:val="0"/>
        <w:ind w:left="720"/>
      </w:pPr>
      <w:r>
        <w:t>Real payment gateway</w:t>
      </w:r>
    </w:p>
    <w:p w14:paraId="1B37709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E2C4F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3CB3C85">
      <w:pPr>
        <w:pStyle w:val="35"/>
        <w:keepNext w:val="0"/>
        <w:keepLines w:val="0"/>
        <w:widowControl/>
        <w:suppressLineNumbers w:val="0"/>
        <w:ind w:left="720"/>
      </w:pPr>
      <w:r>
        <w:t>Real appointment storage</w:t>
      </w:r>
    </w:p>
    <w:p w14:paraId="044447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3E237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1DFCDD5">
      <w:pPr>
        <w:pStyle w:val="35"/>
        <w:keepNext w:val="0"/>
        <w:keepLines w:val="0"/>
        <w:widowControl/>
        <w:suppressLineNumbers w:val="0"/>
        <w:ind w:left="720"/>
      </w:pPr>
      <w:r>
        <w:t>Real medical records</w:t>
      </w:r>
    </w:p>
    <w:p w14:paraId="57EC6E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896A4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9198DD0">
      <w:pPr>
        <w:pStyle w:val="35"/>
        <w:keepNext w:val="0"/>
        <w:keepLines w:val="0"/>
        <w:widowControl/>
        <w:suppressLineNumbers w:val="0"/>
        <w:ind w:left="720"/>
      </w:pPr>
      <w:r>
        <w:t>Real patient data</w:t>
      </w:r>
    </w:p>
    <w:p w14:paraId="6503EE7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C9910ED">
      <w:pPr>
        <w:pStyle w:val="35"/>
        <w:keepNext w:val="0"/>
        <w:keepLines w:val="0"/>
        <w:widowControl/>
        <w:suppressLineNumbers w:val="0"/>
      </w:pPr>
      <w:r>
        <w:t>All functionality should be simulated using frontend code.</w:t>
      </w:r>
    </w:p>
    <w:p w14:paraId="1641842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E76A4">
      <w:pPr>
        <w:pStyle w:val="2"/>
        <w:keepNext w:val="0"/>
        <w:keepLines w:val="0"/>
        <w:widowControl/>
        <w:suppressLineNumbers w:val="0"/>
      </w:pPr>
      <w:r>
        <w:t>3. DEMO OBJECTIVE</w:t>
      </w:r>
    </w:p>
    <w:p w14:paraId="59459806">
      <w:pPr>
        <w:pStyle w:val="35"/>
        <w:keepNext w:val="0"/>
        <w:keepLines w:val="0"/>
        <w:widowControl/>
        <w:suppressLineNumbers w:val="0"/>
      </w:pPr>
      <w:r>
        <w:t>The final website should look like a real product that can be presented to a dental clinic owner.</w:t>
      </w:r>
    </w:p>
    <w:p w14:paraId="4B78CD77">
      <w:pPr>
        <w:pStyle w:val="35"/>
        <w:keepNext w:val="0"/>
        <w:keepLines w:val="0"/>
        <w:widowControl/>
        <w:suppressLineNumbers w:val="0"/>
      </w:pPr>
      <w:r>
        <w:t>The user should be able to click through the complete experience:</w:t>
      </w:r>
    </w:p>
    <w:p w14:paraId="6D9E356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Home</w:t>
      </w:r>
    </w:p>
    <w:p w14:paraId="17F9251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↓</w:t>
      </w:r>
    </w:p>
    <w:p w14:paraId="3045203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Treatments</w:t>
      </w:r>
    </w:p>
    <w:p w14:paraId="2ABF8B6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↓</w:t>
      </w:r>
    </w:p>
    <w:p w14:paraId="6EBB911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Treatment Details</w:t>
      </w:r>
    </w:p>
    <w:p w14:paraId="3F7E0C1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↓</w:t>
      </w:r>
    </w:p>
    <w:p w14:paraId="2897041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Book Appointment</w:t>
      </w:r>
    </w:p>
    <w:p w14:paraId="0CCFF87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↓</w:t>
      </w:r>
    </w:p>
    <w:p w14:paraId="4A5E17F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 Date</w:t>
      </w:r>
    </w:p>
    <w:p w14:paraId="2103AE9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↓</w:t>
      </w:r>
    </w:p>
    <w:p w14:paraId="31002C6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 Time</w:t>
      </w:r>
    </w:p>
    <w:p w14:paraId="288ABB2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↓</w:t>
      </w:r>
    </w:p>
    <w:p w14:paraId="170B903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Enter Patient Details</w:t>
      </w:r>
    </w:p>
    <w:p w14:paraId="7929A11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↓</w:t>
      </w:r>
    </w:p>
    <w:p w14:paraId="7DA95CA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Review Booking</w:t>
      </w:r>
    </w:p>
    <w:p w14:paraId="4226A31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↓</w:t>
      </w:r>
    </w:p>
    <w:p w14:paraId="08ACA56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Confirm Appointment</w:t>
      </w:r>
    </w:p>
    <w:p w14:paraId="3FA3D1F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↓</w:t>
      </w:r>
    </w:p>
    <w:p w14:paraId="58AC3C8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Token Generated</w:t>
      </w:r>
    </w:p>
    <w:p w14:paraId="76846D7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↓</w:t>
      </w:r>
    </w:p>
    <w:p w14:paraId="26388B4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Booking Confirmation</w:t>
      </w:r>
    </w:p>
    <w:p w14:paraId="22DDF54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↓</w:t>
      </w:r>
    </w:p>
    <w:p w14:paraId="1913084D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Simulated WhatsApp Confirmation</w:t>
      </w:r>
    </w:p>
    <w:p w14:paraId="5335C657">
      <w:pPr>
        <w:pStyle w:val="35"/>
        <w:keepNext w:val="0"/>
        <w:keepLines w:val="0"/>
        <w:widowControl/>
        <w:suppressLineNumbers w:val="0"/>
      </w:pPr>
      <w:r>
        <w:t>The prototype should feel realistic even though no real backend exists.</w:t>
      </w:r>
    </w:p>
    <w:p w14:paraId="716E7D8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DE4B2">
      <w:pPr>
        <w:pStyle w:val="2"/>
        <w:keepNext w:val="0"/>
        <w:keepLines w:val="0"/>
        <w:widowControl/>
        <w:suppressLineNumbers w:val="0"/>
      </w:pPr>
      <w:r>
        <w:t>4. TARGET AUDIENCE</w:t>
      </w:r>
    </w:p>
    <w:p w14:paraId="54876DEB">
      <w:pPr>
        <w:pStyle w:val="35"/>
        <w:keepNext w:val="0"/>
        <w:keepLines w:val="0"/>
        <w:widowControl/>
        <w:suppressLineNumbers w:val="0"/>
      </w:pPr>
      <w:r>
        <w:t>The prototype is intended for:</w:t>
      </w:r>
    </w:p>
    <w:p w14:paraId="0F44ED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F4B5832">
      <w:pPr>
        <w:pStyle w:val="35"/>
        <w:keepNext w:val="0"/>
        <w:keepLines w:val="0"/>
        <w:widowControl/>
        <w:suppressLineNumbers w:val="0"/>
        <w:ind w:left="720"/>
      </w:pPr>
      <w:r>
        <w:t>Dental clinic owners</w:t>
      </w:r>
    </w:p>
    <w:p w14:paraId="64C406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ED36C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29BAA22">
      <w:pPr>
        <w:pStyle w:val="35"/>
        <w:keepNext w:val="0"/>
        <w:keepLines w:val="0"/>
        <w:widowControl/>
        <w:suppressLineNumbers w:val="0"/>
        <w:ind w:left="720"/>
      </w:pPr>
      <w:r>
        <w:t>Dental hospitals</w:t>
      </w:r>
    </w:p>
    <w:p w14:paraId="1E8F66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8C29C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3A8A345">
      <w:pPr>
        <w:pStyle w:val="35"/>
        <w:keepNext w:val="0"/>
        <w:keepLines w:val="0"/>
        <w:widowControl/>
        <w:suppressLineNumbers w:val="0"/>
        <w:ind w:left="720"/>
      </w:pPr>
      <w:r>
        <w:t>Implant centers</w:t>
      </w:r>
    </w:p>
    <w:p w14:paraId="0B7087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36AD1F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65DD2BB">
      <w:pPr>
        <w:pStyle w:val="35"/>
        <w:keepNext w:val="0"/>
        <w:keepLines w:val="0"/>
        <w:widowControl/>
        <w:suppressLineNumbers w:val="0"/>
        <w:ind w:left="720"/>
      </w:pPr>
      <w:r>
        <w:t>Dental practice managers</w:t>
      </w:r>
    </w:p>
    <w:p w14:paraId="602885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5FCA8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08BCDAC">
      <w:pPr>
        <w:pStyle w:val="35"/>
        <w:keepNext w:val="0"/>
        <w:keepLines w:val="0"/>
        <w:widowControl/>
        <w:suppressLineNumbers w:val="0"/>
        <w:ind w:left="720"/>
      </w:pPr>
      <w:r>
        <w:t>Marketing teams</w:t>
      </w:r>
    </w:p>
    <w:p w14:paraId="2C9789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368618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4B59FB5">
      <w:pPr>
        <w:pStyle w:val="35"/>
        <w:keepNext w:val="0"/>
        <w:keepLines w:val="0"/>
        <w:widowControl/>
        <w:suppressLineNumbers w:val="0"/>
        <w:ind w:left="720"/>
      </w:pPr>
      <w:r>
        <w:t>Potential clients</w:t>
      </w:r>
    </w:p>
    <w:p w14:paraId="3A2AAE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4AFA627">
      <w:pPr>
        <w:pStyle w:val="35"/>
        <w:keepNext w:val="0"/>
        <w:keepLines w:val="0"/>
        <w:widowControl/>
        <w:suppressLineNumbers w:val="0"/>
      </w:pPr>
      <w:r>
        <w:t>The design should communicate:</w:t>
      </w:r>
    </w:p>
    <w:p w14:paraId="6AB83C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43A26DC">
      <w:pPr>
        <w:pStyle w:val="35"/>
        <w:keepNext w:val="0"/>
        <w:keepLines w:val="0"/>
        <w:widowControl/>
        <w:suppressLineNumbers w:val="0"/>
        <w:ind w:left="720"/>
      </w:pPr>
      <w:r>
        <w:t>Professionalism</w:t>
      </w:r>
    </w:p>
    <w:p w14:paraId="3A1929F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564E0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10939FB">
      <w:pPr>
        <w:pStyle w:val="35"/>
        <w:keepNext w:val="0"/>
        <w:keepLines w:val="0"/>
        <w:widowControl/>
        <w:suppressLineNumbers w:val="0"/>
        <w:ind w:left="720"/>
      </w:pPr>
      <w:r>
        <w:t>Trust</w:t>
      </w:r>
    </w:p>
    <w:p w14:paraId="4105E3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11791E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EA85020">
      <w:pPr>
        <w:pStyle w:val="35"/>
        <w:keepNext w:val="0"/>
        <w:keepLines w:val="0"/>
        <w:widowControl/>
        <w:suppressLineNumbers w:val="0"/>
        <w:ind w:left="720"/>
      </w:pPr>
      <w:r>
        <w:t>Modern healthcare experience</w:t>
      </w:r>
    </w:p>
    <w:p w14:paraId="05658E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A2DC34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578F430">
      <w:pPr>
        <w:pStyle w:val="35"/>
        <w:keepNext w:val="0"/>
        <w:keepLines w:val="0"/>
        <w:widowControl/>
        <w:suppressLineNumbers w:val="0"/>
        <w:ind w:left="720"/>
      </w:pPr>
      <w:r>
        <w:t>Easy appointment booking</w:t>
      </w:r>
    </w:p>
    <w:p w14:paraId="11B390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422F93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A9DEB83">
      <w:pPr>
        <w:pStyle w:val="35"/>
        <w:keepNext w:val="0"/>
        <w:keepLines w:val="0"/>
        <w:widowControl/>
        <w:suppressLineNumbers w:val="0"/>
        <w:ind w:left="720"/>
      </w:pPr>
      <w:r>
        <w:t>Mobile friendliness</w:t>
      </w:r>
    </w:p>
    <w:p w14:paraId="768791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66178D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ECEC2DA">
      <w:pPr>
        <w:pStyle w:val="35"/>
        <w:keepNext w:val="0"/>
        <w:keepLines w:val="0"/>
        <w:widowControl/>
        <w:suppressLineNumbers w:val="0"/>
        <w:ind w:left="720"/>
      </w:pPr>
      <w:r>
        <w:t>Digital transformation</w:t>
      </w:r>
    </w:p>
    <w:p w14:paraId="59D36E7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980D8A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B23DD">
      <w:pPr>
        <w:pStyle w:val="2"/>
        <w:keepNext w:val="0"/>
        <w:keepLines w:val="0"/>
        <w:widowControl/>
        <w:suppressLineNumbers w:val="0"/>
      </w:pPr>
      <w:r>
        <w:t>5. TECHNOLOGY</w:t>
      </w:r>
    </w:p>
    <w:p w14:paraId="2A4BEF3D">
      <w:pPr>
        <w:pStyle w:val="35"/>
        <w:keepNext w:val="0"/>
        <w:keepLines w:val="0"/>
        <w:widowControl/>
        <w:suppressLineNumbers w:val="0"/>
      </w:pPr>
      <w:r>
        <w:t>Recommended frontend stack:</w:t>
      </w:r>
    </w:p>
    <w:p w14:paraId="2A8035C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HTML5</w:t>
      </w:r>
    </w:p>
    <w:p w14:paraId="17F1F80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CSS3</w:t>
      </w:r>
    </w:p>
    <w:p w14:paraId="083EAC64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JavaScript</w:t>
      </w:r>
    </w:p>
    <w:p w14:paraId="2CE5A611">
      <w:pPr>
        <w:pStyle w:val="35"/>
        <w:keepNext w:val="0"/>
        <w:keepLines w:val="0"/>
        <w:widowControl/>
        <w:suppressLineNumbers w:val="0"/>
      </w:pPr>
      <w:r>
        <w:t>OR, preferably for a modern reusable prototype:</w:t>
      </w:r>
    </w:p>
    <w:p w14:paraId="51D5553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React</w:t>
      </w:r>
    </w:p>
    <w:p w14:paraId="61663D7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TypeScript</w:t>
      </w:r>
    </w:p>
    <w:p w14:paraId="31ED1831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CSS / Tailwind CSS</w:t>
      </w:r>
    </w:p>
    <w:p w14:paraId="52E5CDB6">
      <w:pPr>
        <w:pStyle w:val="35"/>
        <w:keepNext w:val="0"/>
        <w:keepLines w:val="0"/>
        <w:widowControl/>
        <w:suppressLineNumbers w:val="0"/>
      </w:pPr>
      <w:r>
        <w:t>For this project, React is recommended if the team is already using React.</w:t>
      </w:r>
    </w:p>
    <w:p w14:paraId="10199E6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B7F88">
      <w:pPr>
        <w:pStyle w:val="2"/>
        <w:keepNext w:val="0"/>
        <w:keepLines w:val="0"/>
        <w:widowControl/>
        <w:suppressLineNumbers w:val="0"/>
      </w:pPr>
      <w:r>
        <w:t>6. NO BACKEND REQUIREMENT</w:t>
      </w:r>
    </w:p>
    <w:p w14:paraId="05436226">
      <w:pPr>
        <w:pStyle w:val="35"/>
        <w:keepNext w:val="0"/>
        <w:keepLines w:val="0"/>
        <w:widowControl/>
        <w:suppressLineNumbers w:val="0"/>
      </w:pPr>
      <w:r>
        <w:t>The application should run completely from the frontend.</w:t>
      </w:r>
    </w:p>
    <w:p w14:paraId="19664A2A">
      <w:pPr>
        <w:pStyle w:val="35"/>
        <w:keepNext w:val="0"/>
        <w:keepLines w:val="0"/>
        <w:widowControl/>
        <w:suppressLineNumbers w:val="0"/>
      </w:pPr>
      <w:r>
        <w:t>Use mock data such as:</w:t>
      </w:r>
    </w:p>
    <w:p w14:paraId="1D5D38B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const procedures = [</w:t>
      </w:r>
    </w:p>
    <w:p w14:paraId="1264B76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{</w:t>
      </w:r>
    </w:p>
    <w:p w14:paraId="5B8BE78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id: 1,</w:t>
      </w:r>
    </w:p>
    <w:p w14:paraId="5599421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name: "Root Canal Treatment",</w:t>
      </w:r>
    </w:p>
    <w:p w14:paraId="4652A56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duration: "60-90 mins",</w:t>
      </w:r>
    </w:p>
    <w:p w14:paraId="55FCA17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price: "₹2,500"</w:t>
      </w:r>
    </w:p>
    <w:p w14:paraId="60FA8CE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},</w:t>
      </w:r>
    </w:p>
    <w:p w14:paraId="447309F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{</w:t>
      </w:r>
    </w:p>
    <w:p w14:paraId="120721E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id: 2,</w:t>
      </w:r>
    </w:p>
    <w:p w14:paraId="6FB0137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name: "Dental Implant",</w:t>
      </w:r>
    </w:p>
    <w:p w14:paraId="48A7555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duration: "60-90 mins",</w:t>
      </w:r>
    </w:p>
    <w:p w14:paraId="091D287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price: "₹15,000"</w:t>
      </w:r>
    </w:p>
    <w:p w14:paraId="2082F62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}</w:t>
      </w:r>
    </w:p>
    <w:p w14:paraId="1782E101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];</w:t>
      </w:r>
    </w:p>
    <w:p w14:paraId="6E2BFDF0">
      <w:pPr>
        <w:pStyle w:val="35"/>
        <w:keepNext w:val="0"/>
        <w:keepLines w:val="0"/>
        <w:widowControl/>
        <w:suppressLineNumbers w:val="0"/>
      </w:pPr>
      <w:r>
        <w:t>All data should be fictional/sample data.</w:t>
      </w:r>
    </w:p>
    <w:p w14:paraId="7DFEC4B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2BB85">
      <w:pPr>
        <w:pStyle w:val="2"/>
        <w:keepNext w:val="0"/>
        <w:keepLines w:val="0"/>
        <w:widowControl/>
        <w:suppressLineNumbers w:val="0"/>
      </w:pPr>
      <w:r>
        <w:t>7. NO REAL DATA</w:t>
      </w:r>
    </w:p>
    <w:p w14:paraId="3CDC9297">
      <w:pPr>
        <w:pStyle w:val="35"/>
        <w:keepNext w:val="0"/>
        <w:keepLines w:val="0"/>
        <w:widowControl/>
        <w:suppressLineNumbers w:val="0"/>
      </w:pPr>
      <w:r>
        <w:t>Do not use:</w:t>
      </w:r>
    </w:p>
    <w:p w14:paraId="36BEFB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2D65D20">
      <w:pPr>
        <w:pStyle w:val="35"/>
        <w:keepNext w:val="0"/>
        <w:keepLines w:val="0"/>
        <w:widowControl/>
        <w:suppressLineNumbers w:val="0"/>
        <w:ind w:left="720"/>
      </w:pPr>
      <w:r>
        <w:t>Real patient names</w:t>
      </w:r>
    </w:p>
    <w:p w14:paraId="732876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61C68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6D4DB8B">
      <w:pPr>
        <w:pStyle w:val="35"/>
        <w:keepNext w:val="0"/>
        <w:keepLines w:val="0"/>
        <w:widowControl/>
        <w:suppressLineNumbers w:val="0"/>
        <w:ind w:left="720"/>
      </w:pPr>
      <w:r>
        <w:t>Real patient phone numbers</w:t>
      </w:r>
    </w:p>
    <w:p w14:paraId="78956B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9A77E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CEA881B">
      <w:pPr>
        <w:pStyle w:val="35"/>
        <w:keepNext w:val="0"/>
        <w:keepLines w:val="0"/>
        <w:widowControl/>
        <w:suppressLineNumbers w:val="0"/>
        <w:ind w:left="720"/>
      </w:pPr>
      <w:r>
        <w:t>Real patient email addresses</w:t>
      </w:r>
    </w:p>
    <w:p w14:paraId="2C675C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877961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078B2BB">
      <w:pPr>
        <w:pStyle w:val="35"/>
        <w:keepNext w:val="0"/>
        <w:keepLines w:val="0"/>
        <w:widowControl/>
        <w:suppressLineNumbers w:val="0"/>
        <w:ind w:left="720"/>
      </w:pPr>
      <w:r>
        <w:t>Real medical records</w:t>
      </w:r>
    </w:p>
    <w:p w14:paraId="211641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38B08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944467C">
      <w:pPr>
        <w:pStyle w:val="35"/>
        <w:keepNext w:val="0"/>
        <w:keepLines w:val="0"/>
        <w:widowControl/>
        <w:suppressLineNumbers w:val="0"/>
        <w:ind w:left="720"/>
      </w:pPr>
      <w:r>
        <w:t>Real clinic credentials</w:t>
      </w:r>
    </w:p>
    <w:p w14:paraId="44BA06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E5857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3D1BA76">
      <w:pPr>
        <w:pStyle w:val="35"/>
        <w:keepNext w:val="0"/>
        <w:keepLines w:val="0"/>
        <w:widowControl/>
        <w:suppressLineNumbers w:val="0"/>
        <w:ind w:left="720"/>
      </w:pPr>
      <w:r>
        <w:t>Real doctor personal information</w:t>
      </w:r>
    </w:p>
    <w:p w14:paraId="725B41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3CDD39F">
      <w:pPr>
        <w:pStyle w:val="35"/>
        <w:keepNext w:val="0"/>
        <w:keepLines w:val="0"/>
        <w:widowControl/>
        <w:suppressLineNumbers w:val="0"/>
      </w:pPr>
      <w:r>
        <w:t>Use sample data.</w:t>
      </w:r>
    </w:p>
    <w:p w14:paraId="33C9E6BA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450367C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Patient:</w:t>
      </w:r>
    </w:p>
    <w:p w14:paraId="7871E46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Sample Patient</w:t>
      </w:r>
    </w:p>
    <w:p w14:paraId="4315C0CE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3C4B7E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Mobile:</w:t>
      </w:r>
    </w:p>
    <w:p w14:paraId="03878B5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9000000000</w:t>
      </w:r>
    </w:p>
    <w:p w14:paraId="4159B8AB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F081A4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Email:</w:t>
      </w:r>
    </w:p>
    <w:p w14:paraId="532BBED0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sample@example.com</w:t>
      </w:r>
    </w:p>
    <w:p w14:paraId="23C0A3C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B56F4">
      <w:pPr>
        <w:pStyle w:val="2"/>
        <w:keepNext w:val="0"/>
        <w:keepLines w:val="0"/>
        <w:widowControl/>
        <w:suppressLineNumbers w:val="0"/>
      </w:pPr>
      <w:r>
        <w:t>8. WEBSITE STRUCTURE</w:t>
      </w:r>
    </w:p>
    <w:p w14:paraId="51F278E4">
      <w:pPr>
        <w:pStyle w:val="35"/>
        <w:keepNext w:val="0"/>
        <w:keepLines w:val="0"/>
        <w:widowControl/>
        <w:suppressLineNumbers w:val="0"/>
      </w:pPr>
      <w:r>
        <w:t>The prototype should contain:</w:t>
      </w:r>
    </w:p>
    <w:p w14:paraId="3E05558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Public Website</w:t>
      </w:r>
    </w:p>
    <w:p w14:paraId="13A6304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</w:t>
      </w:r>
    </w:p>
    <w:p w14:paraId="39787A5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Home</w:t>
      </w:r>
    </w:p>
    <w:p w14:paraId="09894D9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About</w:t>
      </w:r>
    </w:p>
    <w:p w14:paraId="0D8B95C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Treatments</w:t>
      </w:r>
    </w:p>
    <w:p w14:paraId="0EC0791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Treatment Details</w:t>
      </w:r>
    </w:p>
    <w:p w14:paraId="6DB2278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Doctors</w:t>
      </w:r>
    </w:p>
    <w:p w14:paraId="736FF43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Doctor Details</w:t>
      </w:r>
    </w:p>
    <w:p w14:paraId="6B8A234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Book Appointment</w:t>
      </w:r>
    </w:p>
    <w:p w14:paraId="28F9FC9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Booking Confirmation</w:t>
      </w:r>
    </w:p>
    <w:p w14:paraId="565224F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Contact</w:t>
      </w:r>
    </w:p>
    <w:p w14:paraId="7746ACAB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└── FAQ</w:t>
      </w:r>
    </w:p>
    <w:p w14:paraId="32962173">
      <w:pPr>
        <w:pStyle w:val="35"/>
        <w:keepNext w:val="0"/>
        <w:keepLines w:val="0"/>
        <w:widowControl/>
        <w:suppressLineNumbers w:val="0"/>
      </w:pPr>
      <w:r>
        <w:t>Optional demo area:</w:t>
      </w:r>
    </w:p>
    <w:p w14:paraId="77BACAF1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Admin Dashboard</w:t>
      </w:r>
    </w:p>
    <w:p w14:paraId="278A5DE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D014C">
      <w:pPr>
        <w:pStyle w:val="2"/>
        <w:keepNext w:val="0"/>
        <w:keepLines w:val="0"/>
        <w:widowControl/>
        <w:suppressLineNumbers w:val="0"/>
      </w:pPr>
      <w:r>
        <w:t>9. PAGE 1 — HOME</w:t>
      </w:r>
    </w:p>
    <w:p w14:paraId="63D69BE1">
      <w:pPr>
        <w:pStyle w:val="3"/>
        <w:keepNext w:val="0"/>
        <w:keepLines w:val="0"/>
        <w:widowControl/>
        <w:suppressLineNumbers w:val="0"/>
      </w:pPr>
      <w:r>
        <w:t>Header</w:t>
      </w:r>
    </w:p>
    <w:p w14:paraId="315CC588">
      <w:pPr>
        <w:pStyle w:val="35"/>
        <w:keepNext w:val="0"/>
        <w:keepLines w:val="0"/>
        <w:widowControl/>
        <w:suppressLineNumbers w:val="0"/>
      </w:pPr>
      <w:r>
        <w:t>Create:</w:t>
      </w:r>
    </w:p>
    <w:p w14:paraId="4D4783B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Clinic Logo</w:t>
      </w:r>
    </w:p>
    <w:p w14:paraId="2A67D96F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63116D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Home</w:t>
      </w:r>
    </w:p>
    <w:p w14:paraId="4A525FA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About</w:t>
      </w:r>
    </w:p>
    <w:p w14:paraId="1572BE5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Treatments</w:t>
      </w:r>
    </w:p>
    <w:p w14:paraId="3DC618E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Doctors</w:t>
      </w:r>
    </w:p>
    <w:p w14:paraId="5733D69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Contact</w:t>
      </w:r>
    </w:p>
    <w:p w14:paraId="7F283DB6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B1C2F9C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[Book Appointment]</w:t>
      </w:r>
    </w:p>
    <w:p w14:paraId="3589491B">
      <w:pPr>
        <w:pStyle w:val="35"/>
        <w:keepNext w:val="0"/>
        <w:keepLines w:val="0"/>
        <w:widowControl/>
        <w:suppressLineNumbers w:val="0"/>
      </w:pPr>
      <w:r>
        <w:t>Mobile:</w:t>
      </w:r>
    </w:p>
    <w:p w14:paraId="35DFD8A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Logo</w:t>
      </w:r>
    </w:p>
    <w:p w14:paraId="36E2E940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☰</w:t>
      </w:r>
    </w:p>
    <w:p w14:paraId="58F43E1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85E0F">
      <w:pPr>
        <w:pStyle w:val="2"/>
        <w:keepNext w:val="0"/>
        <w:keepLines w:val="0"/>
        <w:widowControl/>
        <w:suppressLineNumbers w:val="0"/>
      </w:pPr>
      <w:r>
        <w:t>10. HERO SECTION</w:t>
      </w:r>
    </w:p>
    <w:p w14:paraId="095DC2D2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31E61FF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Your Smile.</w:t>
      </w:r>
    </w:p>
    <w:p w14:paraId="7F13481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Our Expertise.</w:t>
      </w:r>
    </w:p>
    <w:p w14:paraId="4ED1CB56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136C472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Modern dental care with</w:t>
      </w:r>
    </w:p>
    <w:p w14:paraId="04B3BD5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personalized treatment options.</w:t>
      </w:r>
    </w:p>
    <w:p w14:paraId="4D862E02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D01B18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[Book Appointment]</w:t>
      </w:r>
    </w:p>
    <w:p w14:paraId="380BD8B3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[Explore Treatments]</w:t>
      </w:r>
    </w:p>
    <w:p w14:paraId="4150EC13">
      <w:pPr>
        <w:pStyle w:val="35"/>
        <w:keepNext w:val="0"/>
        <w:keepLines w:val="0"/>
        <w:widowControl/>
        <w:suppressLineNumbers w:val="0"/>
      </w:pPr>
      <w:r>
        <w:t>Use a professional dental/healthcare image.</w:t>
      </w:r>
    </w:p>
    <w:p w14:paraId="38C1AF99">
      <w:pPr>
        <w:pStyle w:val="35"/>
        <w:keepNext w:val="0"/>
        <w:keepLines w:val="0"/>
        <w:widowControl/>
        <w:suppressLineNumbers w:val="0"/>
      </w:pPr>
      <w:r>
        <w:t>Use stock/demo images only.</w:t>
      </w:r>
    </w:p>
    <w:p w14:paraId="17956C0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E688A">
      <w:pPr>
        <w:pStyle w:val="2"/>
        <w:keepNext w:val="0"/>
        <w:keepLines w:val="0"/>
        <w:widowControl/>
        <w:suppressLineNumbers w:val="0"/>
      </w:pPr>
      <w:r>
        <w:t>11. HERO SECTION REQUIREMENTS</w:t>
      </w:r>
    </w:p>
    <w:p w14:paraId="15250099">
      <w:pPr>
        <w:pStyle w:val="35"/>
        <w:keepNext w:val="0"/>
        <w:keepLines w:val="0"/>
        <w:widowControl/>
        <w:suppressLineNumbers w:val="0"/>
      </w:pPr>
      <w:r>
        <w:t>Include:</w:t>
      </w:r>
    </w:p>
    <w:p w14:paraId="04E010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669828A">
      <w:pPr>
        <w:pStyle w:val="35"/>
        <w:keepNext w:val="0"/>
        <w:keepLines w:val="0"/>
        <w:widowControl/>
        <w:suppressLineNumbers w:val="0"/>
        <w:ind w:left="720"/>
      </w:pPr>
      <w:r>
        <w:t>Main heading</w:t>
      </w:r>
    </w:p>
    <w:p w14:paraId="3C00C1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67933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ADC3F90">
      <w:pPr>
        <w:pStyle w:val="35"/>
        <w:keepNext w:val="0"/>
        <w:keepLines w:val="0"/>
        <w:widowControl/>
        <w:suppressLineNumbers w:val="0"/>
        <w:ind w:left="720"/>
      </w:pPr>
      <w:r>
        <w:t>Supporting text</w:t>
      </w:r>
    </w:p>
    <w:p w14:paraId="2722DE2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6BDBBF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5EA0382">
      <w:pPr>
        <w:pStyle w:val="35"/>
        <w:keepNext w:val="0"/>
        <w:keepLines w:val="0"/>
        <w:widowControl/>
        <w:suppressLineNumbers w:val="0"/>
        <w:ind w:left="720"/>
      </w:pPr>
      <w:r>
        <w:t>Primary CTA</w:t>
      </w:r>
    </w:p>
    <w:p w14:paraId="5F773E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E48872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777E02B">
      <w:pPr>
        <w:pStyle w:val="35"/>
        <w:keepNext w:val="0"/>
        <w:keepLines w:val="0"/>
        <w:widowControl/>
        <w:suppressLineNumbers w:val="0"/>
        <w:ind w:left="720"/>
      </w:pPr>
      <w:r>
        <w:t>Secondary CTA</w:t>
      </w:r>
    </w:p>
    <w:p w14:paraId="1E1AA29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3D6A31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F63EA60">
      <w:pPr>
        <w:pStyle w:val="35"/>
        <w:keepNext w:val="0"/>
        <w:keepLines w:val="0"/>
        <w:widowControl/>
        <w:suppressLineNumbers w:val="0"/>
        <w:ind w:left="720"/>
      </w:pPr>
      <w:r>
        <w:t>Dental image</w:t>
      </w:r>
    </w:p>
    <w:p w14:paraId="7FB0F6D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3CDD61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26995B4">
      <w:pPr>
        <w:pStyle w:val="35"/>
        <w:keepNext w:val="0"/>
        <w:keepLines w:val="0"/>
        <w:widowControl/>
        <w:suppressLineNumbers w:val="0"/>
        <w:ind w:left="720"/>
      </w:pPr>
      <w:r>
        <w:t>Trust indicators</w:t>
      </w:r>
    </w:p>
    <w:p w14:paraId="728DFE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B6590BF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6BCB9D4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5000+ Patients</w:t>
      </w:r>
    </w:p>
    <w:p w14:paraId="477553B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10+ Years Experience</w:t>
      </w:r>
    </w:p>
    <w:p w14:paraId="51C6514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Qualified Dentists</w:t>
      </w:r>
    </w:p>
    <w:p w14:paraId="0DAEC730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Modern Facilities</w:t>
      </w:r>
    </w:p>
    <w:p w14:paraId="60DA8F75">
      <w:pPr>
        <w:pStyle w:val="35"/>
        <w:keepNext w:val="0"/>
        <w:keepLines w:val="0"/>
        <w:widowControl/>
        <w:suppressLineNumbers w:val="0"/>
      </w:pPr>
      <w:r>
        <w:t>These figures must be clearly treated as demo/sample content, not real clinic claims.</w:t>
      </w:r>
    </w:p>
    <w:p w14:paraId="0BB737B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E7E4C">
      <w:pPr>
        <w:pStyle w:val="2"/>
        <w:keepNext w:val="0"/>
        <w:keepLines w:val="0"/>
        <w:widowControl/>
        <w:suppressLineNumbers w:val="0"/>
      </w:pPr>
      <w:r>
        <w:t>12. TREATMENT SECTION</w:t>
      </w:r>
    </w:p>
    <w:p w14:paraId="2B3028A0">
      <w:pPr>
        <w:pStyle w:val="35"/>
        <w:keepNext w:val="0"/>
        <w:keepLines w:val="0"/>
        <w:widowControl/>
        <w:suppressLineNumbers w:val="0"/>
      </w:pPr>
      <w:r>
        <w:t>Display treatment cards.</w:t>
      </w:r>
    </w:p>
    <w:p w14:paraId="34B924DF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06B2A0E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Root Canal</w:t>
      </w:r>
    </w:p>
    <w:p w14:paraId="7FD9DB8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Dental Implants</w:t>
      </w:r>
    </w:p>
    <w:p w14:paraId="6B87911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Braces</w:t>
      </w:r>
    </w:p>
    <w:p w14:paraId="2C28CB1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Teeth Whitening</w:t>
      </w:r>
    </w:p>
    <w:p w14:paraId="6DD5C05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Dental Cleaning</w:t>
      </w:r>
    </w:p>
    <w:p w14:paraId="53132D0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Crowns &amp; Bridges</w:t>
      </w:r>
    </w:p>
    <w:p w14:paraId="61BA4C5B">
      <w:pPr>
        <w:pStyle w:val="35"/>
        <w:keepNext w:val="0"/>
        <w:keepLines w:val="0"/>
        <w:widowControl/>
        <w:suppressLineNumbers w:val="0"/>
      </w:pPr>
      <w:r>
        <w:t>Each card should contain:</w:t>
      </w:r>
    </w:p>
    <w:p w14:paraId="04BC2F8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Image/Icon</w:t>
      </w:r>
    </w:p>
    <w:p w14:paraId="736420D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Procedure Name</w:t>
      </w:r>
    </w:p>
    <w:p w14:paraId="2B53BB2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Short Description</w:t>
      </w:r>
    </w:p>
    <w:p w14:paraId="77F0B0E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[View Details]</w:t>
      </w:r>
    </w:p>
    <w:p w14:paraId="3C5D2531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[Book Now]</w:t>
      </w:r>
    </w:p>
    <w:p w14:paraId="3642811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1DCC4">
      <w:pPr>
        <w:pStyle w:val="2"/>
        <w:keepNext w:val="0"/>
        <w:keepLines w:val="0"/>
        <w:widowControl/>
        <w:suppressLineNumbers w:val="0"/>
      </w:pPr>
      <w:r>
        <w:t>13. TREATMENT DETAILS PAGE</w:t>
      </w:r>
    </w:p>
    <w:p w14:paraId="1EB8586D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59A1D4B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Dental Implants</w:t>
      </w:r>
    </w:p>
    <w:p w14:paraId="47019AA0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9071F1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Advanced dental implant treatment</w:t>
      </w:r>
    </w:p>
    <w:p w14:paraId="19CB1BF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for replacing missing teeth.</w:t>
      </w:r>
    </w:p>
    <w:p w14:paraId="4E4A6BC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BA493B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Duration:</w:t>
      </w:r>
    </w:p>
    <w:p w14:paraId="57BB7FF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60-90 Minutes</w:t>
      </w:r>
    </w:p>
    <w:p w14:paraId="4A6ACEB0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EEF0EA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Starting From:</w:t>
      </w:r>
    </w:p>
    <w:p w14:paraId="54B4CCC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₹15,000</w:t>
      </w:r>
    </w:p>
    <w:p w14:paraId="685A40AB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9198395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[Book Appointment]</w:t>
      </w:r>
    </w:p>
    <w:p w14:paraId="54A2C313">
      <w:pPr>
        <w:pStyle w:val="35"/>
        <w:keepNext w:val="0"/>
        <w:keepLines w:val="0"/>
        <w:widowControl/>
        <w:suppressLineNumbers w:val="0"/>
      </w:pPr>
      <w:r>
        <w:t>Include:</w:t>
      </w:r>
    </w:p>
    <w:p w14:paraId="4BD81D5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DDBC59D">
      <w:pPr>
        <w:pStyle w:val="35"/>
        <w:keepNext w:val="0"/>
        <w:keepLines w:val="0"/>
        <w:widowControl/>
        <w:suppressLineNumbers w:val="0"/>
        <w:ind w:left="720"/>
      </w:pPr>
      <w:r>
        <w:t>Overview</w:t>
      </w:r>
    </w:p>
    <w:p w14:paraId="45B114E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5EB9A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7B5F5B9">
      <w:pPr>
        <w:pStyle w:val="35"/>
        <w:keepNext w:val="0"/>
        <w:keepLines w:val="0"/>
        <w:widowControl/>
        <w:suppressLineNumbers w:val="0"/>
        <w:ind w:left="720"/>
      </w:pPr>
      <w:r>
        <w:t>Benefits</w:t>
      </w:r>
    </w:p>
    <w:p w14:paraId="639EC0C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EA6C0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8A432FD">
      <w:pPr>
        <w:pStyle w:val="35"/>
        <w:keepNext w:val="0"/>
        <w:keepLines w:val="0"/>
        <w:widowControl/>
        <w:suppressLineNumbers w:val="0"/>
        <w:ind w:left="720"/>
      </w:pPr>
      <w:r>
        <w:t>Procedure information</w:t>
      </w:r>
    </w:p>
    <w:p w14:paraId="3873FB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E6D349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F3A4FCF">
      <w:pPr>
        <w:pStyle w:val="35"/>
        <w:keepNext w:val="0"/>
        <w:keepLines w:val="0"/>
        <w:widowControl/>
        <w:suppressLineNumbers w:val="0"/>
        <w:ind w:left="720"/>
      </w:pPr>
      <w:r>
        <w:t>Duration</w:t>
      </w:r>
    </w:p>
    <w:p w14:paraId="467987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5D0EA4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FB02F4F">
      <w:pPr>
        <w:pStyle w:val="35"/>
        <w:keepNext w:val="0"/>
        <w:keepLines w:val="0"/>
        <w:widowControl/>
        <w:suppressLineNumbers w:val="0"/>
        <w:ind w:left="720"/>
      </w:pPr>
      <w:r>
        <w:t>Sample price</w:t>
      </w:r>
    </w:p>
    <w:p w14:paraId="14B11E4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DDBF8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E37FC20">
      <w:pPr>
        <w:pStyle w:val="35"/>
        <w:keepNext w:val="0"/>
        <w:keepLines w:val="0"/>
        <w:widowControl/>
        <w:suppressLineNumbers w:val="0"/>
        <w:ind w:left="720"/>
      </w:pPr>
      <w:r>
        <w:t>FAQ</w:t>
      </w:r>
    </w:p>
    <w:p w14:paraId="34D371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1F1D5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AE80E1E">
      <w:pPr>
        <w:pStyle w:val="35"/>
        <w:keepNext w:val="0"/>
        <w:keepLines w:val="0"/>
        <w:widowControl/>
        <w:suppressLineNumbers w:val="0"/>
        <w:ind w:left="720"/>
      </w:pPr>
      <w:r>
        <w:t>CTA</w:t>
      </w:r>
    </w:p>
    <w:p w14:paraId="040BEE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B1356BD">
      <w:pPr>
        <w:pStyle w:val="35"/>
        <w:keepNext w:val="0"/>
        <w:keepLines w:val="0"/>
        <w:widowControl/>
        <w:suppressLineNumbers w:val="0"/>
      </w:pPr>
      <w:r>
        <w:t>Do not present medical claims as professional medical advice.</w:t>
      </w:r>
    </w:p>
    <w:p w14:paraId="3286EC5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C50E3">
      <w:pPr>
        <w:pStyle w:val="2"/>
        <w:keepNext w:val="0"/>
        <w:keepLines w:val="0"/>
        <w:widowControl/>
        <w:suppressLineNumbers w:val="0"/>
      </w:pPr>
      <w:r>
        <w:t>14. DOCTORS SECTION</w:t>
      </w:r>
    </w:p>
    <w:p w14:paraId="134BE1F0">
      <w:pPr>
        <w:pStyle w:val="35"/>
        <w:keepNext w:val="0"/>
        <w:keepLines w:val="0"/>
        <w:widowControl/>
        <w:suppressLineNumbers w:val="0"/>
      </w:pPr>
      <w:r>
        <w:t>Display sample doctors.</w:t>
      </w:r>
    </w:p>
    <w:p w14:paraId="2A4A12C1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1DBEB6A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Dr. A. Kumar</w:t>
      </w:r>
    </w:p>
    <w:p w14:paraId="45EEDF6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General Dentistry</w:t>
      </w:r>
    </w:p>
    <w:p w14:paraId="0FDB534D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38410C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Dr. R. Sharma</w:t>
      </w:r>
    </w:p>
    <w:p w14:paraId="2275F00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Implant Dentistry</w:t>
      </w:r>
    </w:p>
    <w:p w14:paraId="2070C177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F25BCE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Dr. S. Rao</w:t>
      </w:r>
    </w:p>
    <w:p w14:paraId="75913ECE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Orthodontics</w:t>
      </w:r>
    </w:p>
    <w:p w14:paraId="28FB85FF">
      <w:pPr>
        <w:pStyle w:val="35"/>
        <w:keepNext w:val="0"/>
        <w:keepLines w:val="0"/>
        <w:widowControl/>
        <w:suppressLineNumbers w:val="0"/>
      </w:pPr>
      <w:r>
        <w:t>Each card:</w:t>
      </w:r>
    </w:p>
    <w:p w14:paraId="1880275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Photo</w:t>
      </w:r>
    </w:p>
    <w:p w14:paraId="6FB999E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Name</w:t>
      </w:r>
    </w:p>
    <w:p w14:paraId="75BE438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Specialization</w:t>
      </w:r>
    </w:p>
    <w:p w14:paraId="0D8CBC2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Experience</w:t>
      </w:r>
    </w:p>
    <w:p w14:paraId="1C415A6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[View Profile]</w:t>
      </w:r>
    </w:p>
    <w:p w14:paraId="10D32930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[Book Appointment]</w:t>
      </w:r>
    </w:p>
    <w:p w14:paraId="6A034B22">
      <w:pPr>
        <w:pStyle w:val="35"/>
        <w:keepNext w:val="0"/>
        <w:keepLines w:val="0"/>
        <w:widowControl/>
        <w:suppressLineNumbers w:val="0"/>
      </w:pPr>
      <w:r>
        <w:t>All doctor information should be sample/demo data.</w:t>
      </w:r>
    </w:p>
    <w:p w14:paraId="0009C42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FBC28">
      <w:pPr>
        <w:pStyle w:val="2"/>
        <w:keepNext w:val="0"/>
        <w:keepLines w:val="0"/>
        <w:widowControl/>
        <w:suppressLineNumbers w:val="0"/>
      </w:pPr>
      <w:r>
        <w:t>15. WHY CHOOSE US</w:t>
      </w:r>
    </w:p>
    <w:p w14:paraId="63B046BD">
      <w:pPr>
        <w:pStyle w:val="35"/>
        <w:keepNext w:val="0"/>
        <w:keepLines w:val="0"/>
        <w:widowControl/>
        <w:suppressLineNumbers w:val="0"/>
      </w:pPr>
      <w:r>
        <w:t>Create a professional marketing section:</w:t>
      </w:r>
    </w:p>
    <w:p w14:paraId="5A3039B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Experienced Dental Team</w:t>
      </w:r>
    </w:p>
    <w:p w14:paraId="47C927E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Modern Treatment Facilities</w:t>
      </w:r>
    </w:p>
    <w:p w14:paraId="583A59C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Easy Online Booking</w:t>
      </w:r>
    </w:p>
    <w:p w14:paraId="6A3D201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Flexible Appointment Slots</w:t>
      </w:r>
    </w:p>
    <w:p w14:paraId="183CABF4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Patient-Focused Experience</w:t>
      </w:r>
    </w:p>
    <w:p w14:paraId="0AEBABB0">
      <w:pPr>
        <w:pStyle w:val="35"/>
        <w:keepNext w:val="0"/>
        <w:keepLines w:val="0"/>
        <w:widowControl/>
        <w:suppressLineNumbers w:val="0"/>
      </w:pPr>
      <w:r>
        <w:t>Use icons.</w:t>
      </w:r>
    </w:p>
    <w:p w14:paraId="6DB41A6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6C1A8">
      <w:pPr>
        <w:pStyle w:val="2"/>
        <w:keepNext w:val="0"/>
        <w:keepLines w:val="0"/>
        <w:widowControl/>
        <w:suppressLineNumbers w:val="0"/>
      </w:pPr>
      <w:r>
        <w:t>16. TESTIMONIAL SECTION</w:t>
      </w:r>
    </w:p>
    <w:p w14:paraId="0167E269">
      <w:pPr>
        <w:pStyle w:val="35"/>
        <w:keepNext w:val="0"/>
        <w:keepLines w:val="0"/>
        <w:widowControl/>
        <w:suppressLineNumbers w:val="0"/>
      </w:pPr>
      <w:r>
        <w:t>Use fictional testimonials.</w:t>
      </w:r>
    </w:p>
    <w:p w14:paraId="067829C5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6648618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"Booking an appointment was quick and simple."</w:t>
      </w:r>
    </w:p>
    <w:p w14:paraId="48C8632F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5F7603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— Demo Patient</w:t>
      </w:r>
    </w:p>
    <w:p w14:paraId="3F604533">
      <w:pPr>
        <w:pStyle w:val="35"/>
        <w:keepNext w:val="0"/>
        <w:keepLines w:val="0"/>
        <w:widowControl/>
        <w:suppressLineNumbers w:val="0"/>
      </w:pPr>
      <w:r>
        <w:t>Clearly treat testimonials as demo content when presenting the prototype.</w:t>
      </w:r>
    </w:p>
    <w:p w14:paraId="7A08AB0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BF40E">
      <w:pPr>
        <w:pStyle w:val="2"/>
        <w:keepNext w:val="0"/>
        <w:keepLines w:val="0"/>
        <w:widowControl/>
        <w:suppressLineNumbers w:val="0"/>
      </w:pPr>
      <w:r>
        <w:t>17. FAQ SECTION</w:t>
      </w:r>
    </w:p>
    <w:p w14:paraId="52135434">
      <w:pPr>
        <w:pStyle w:val="35"/>
        <w:keepNext w:val="0"/>
        <w:keepLines w:val="0"/>
        <w:widowControl/>
        <w:suppressLineNumbers w:val="0"/>
      </w:pPr>
      <w:r>
        <w:t>Example questions:</w:t>
      </w:r>
    </w:p>
    <w:p w14:paraId="2FB258B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How can I book an appointment?</w:t>
      </w:r>
    </w:p>
    <w:p w14:paraId="5B80D141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3C0293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What treatments are available?</w:t>
      </w:r>
    </w:p>
    <w:p w14:paraId="205F495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F80F09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Can I select a preferred time?</w:t>
      </w:r>
    </w:p>
    <w:p w14:paraId="324C145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853C41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Can I reschedule my appointment?</w:t>
      </w:r>
    </w:p>
    <w:p w14:paraId="062A1DA0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D6F7AC7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How will I receive my appointment confirmation?</w:t>
      </w:r>
    </w:p>
    <w:p w14:paraId="744C7657">
      <w:pPr>
        <w:pStyle w:val="35"/>
        <w:keepNext w:val="0"/>
        <w:keepLines w:val="0"/>
        <w:widowControl/>
        <w:suppressLineNumbers w:val="0"/>
      </w:pPr>
      <w:r>
        <w:t>Use accordion UI.</w:t>
      </w:r>
    </w:p>
    <w:p w14:paraId="5D4F149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6E50B">
      <w:pPr>
        <w:pStyle w:val="2"/>
        <w:keepNext w:val="0"/>
        <w:keepLines w:val="0"/>
        <w:widowControl/>
        <w:suppressLineNumbers w:val="0"/>
      </w:pPr>
      <w:r>
        <w:t>18. CONTACT SECTION</w:t>
      </w:r>
    </w:p>
    <w:p w14:paraId="641E534F">
      <w:pPr>
        <w:pStyle w:val="35"/>
        <w:keepNext w:val="0"/>
        <w:keepLines w:val="0"/>
        <w:widowControl/>
        <w:suppressLineNumbers w:val="0"/>
      </w:pPr>
      <w:r>
        <w:t>Display sample:</w:t>
      </w:r>
    </w:p>
    <w:p w14:paraId="7DEF645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Clinic Address</w:t>
      </w:r>
    </w:p>
    <w:p w14:paraId="1F0E407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Sample Road</w:t>
      </w:r>
    </w:p>
    <w:p w14:paraId="1E3B740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Hyderabad</w:t>
      </w:r>
    </w:p>
    <w:p w14:paraId="10C89218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7FF7B2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Phone</w:t>
      </w:r>
    </w:p>
    <w:p w14:paraId="26D4ACA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9000000000</w:t>
      </w:r>
    </w:p>
    <w:p w14:paraId="2C5950AE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AEB0C6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Email</w:t>
      </w:r>
    </w:p>
    <w:p w14:paraId="2ED8E78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hello@example.com</w:t>
      </w:r>
    </w:p>
    <w:p w14:paraId="5E5FA048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20925C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Opening Hours</w:t>
      </w:r>
    </w:p>
    <w:p w14:paraId="7560FCB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Mon-Sat</w:t>
      </w:r>
    </w:p>
    <w:p w14:paraId="6EFAC98E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09:00 AM - 08:00 PM</w:t>
      </w:r>
    </w:p>
    <w:p w14:paraId="4659A5D8">
      <w:pPr>
        <w:pStyle w:val="35"/>
        <w:keepNext w:val="0"/>
        <w:keepLines w:val="0"/>
        <w:widowControl/>
        <w:suppressLineNumbers w:val="0"/>
      </w:pPr>
      <w:r>
        <w:t>Add:</w:t>
      </w:r>
    </w:p>
    <w:p w14:paraId="1C1E21CD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[Book Appointment]</w:t>
      </w:r>
    </w:p>
    <w:p w14:paraId="5482D45E">
      <w:pPr>
        <w:pStyle w:val="35"/>
        <w:keepNext w:val="0"/>
        <w:keepLines w:val="0"/>
        <w:widowControl/>
        <w:suppressLineNumbers w:val="0"/>
      </w:pPr>
      <w:r>
        <w:t>Do not use real clinic contact information.</w:t>
      </w:r>
    </w:p>
    <w:p w14:paraId="3A65EAA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D8A9E">
      <w:pPr>
        <w:pStyle w:val="2"/>
        <w:keepNext w:val="0"/>
        <w:keepLines w:val="0"/>
        <w:widowControl/>
        <w:suppressLineNumbers w:val="0"/>
      </w:pPr>
      <w:r>
        <w:t>19. APPOINTMENT BOOKING PAGE</w:t>
      </w:r>
    </w:p>
    <w:p w14:paraId="48756D52">
      <w:pPr>
        <w:pStyle w:val="35"/>
        <w:keepNext w:val="0"/>
        <w:keepLines w:val="0"/>
        <w:widowControl/>
        <w:suppressLineNumbers w:val="0"/>
      </w:pPr>
      <w:r>
        <w:t>This is the most important interactive feature.</w:t>
      </w:r>
    </w:p>
    <w:p w14:paraId="7A3101D4">
      <w:pPr>
        <w:pStyle w:val="35"/>
        <w:keepNext w:val="0"/>
        <w:keepLines w:val="0"/>
        <w:widowControl/>
        <w:suppressLineNumbers w:val="0"/>
      </w:pPr>
      <w:r>
        <w:t>The booking page should simulate a real appointment booking system.</w:t>
      </w:r>
    </w:p>
    <w:p w14:paraId="2295354E">
      <w:pPr>
        <w:pStyle w:val="35"/>
        <w:keepNext w:val="0"/>
        <w:keepLines w:val="0"/>
        <w:widowControl/>
        <w:suppressLineNumbers w:val="0"/>
      </w:pPr>
      <w:r>
        <w:t>Create a step-by-step interface.</w:t>
      </w:r>
    </w:p>
    <w:p w14:paraId="3E7FB37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85E75">
      <w:pPr>
        <w:pStyle w:val="2"/>
        <w:keepNext w:val="0"/>
        <w:keepLines w:val="0"/>
        <w:widowControl/>
        <w:suppressLineNumbers w:val="0"/>
      </w:pPr>
      <w:r>
        <w:t>20. BOOKING STEP 1 — SELECT TREATMENT</w:t>
      </w:r>
    </w:p>
    <w:p w14:paraId="10BCCBA8">
      <w:pPr>
        <w:pStyle w:val="35"/>
        <w:keepNext w:val="0"/>
        <w:keepLines w:val="0"/>
        <w:widowControl/>
        <w:suppressLineNumbers w:val="0"/>
      </w:pPr>
      <w:r>
        <w:t>Display:</w:t>
      </w:r>
    </w:p>
    <w:p w14:paraId="5C81F72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 Treatment</w:t>
      </w:r>
    </w:p>
    <w:p w14:paraId="13A664D8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AACBD6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○ Root Canal Treatment</w:t>
      </w:r>
    </w:p>
    <w:p w14:paraId="445D160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○ Dental Implant</w:t>
      </w:r>
    </w:p>
    <w:p w14:paraId="155D7D1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○ Braces</w:t>
      </w:r>
    </w:p>
    <w:p w14:paraId="3510784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○ Teeth Whitening</w:t>
      </w:r>
    </w:p>
    <w:p w14:paraId="1EE84E38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○ Dental Cleaning</w:t>
      </w:r>
    </w:p>
    <w:p w14:paraId="6694ACA9">
      <w:pPr>
        <w:pStyle w:val="35"/>
        <w:keepNext w:val="0"/>
        <w:keepLines w:val="0"/>
        <w:widowControl/>
        <w:suppressLineNumbers w:val="0"/>
      </w:pPr>
      <w:r>
        <w:t>After selecting:</w:t>
      </w:r>
    </w:p>
    <w:p w14:paraId="15855ACB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[Continue]</w:t>
      </w:r>
    </w:p>
    <w:p w14:paraId="0667C40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6A589">
      <w:pPr>
        <w:pStyle w:val="2"/>
        <w:keepNext w:val="0"/>
        <w:keepLines w:val="0"/>
        <w:widowControl/>
        <w:suppressLineNumbers w:val="0"/>
      </w:pPr>
      <w:r>
        <w:t>21. BOOKING STEP 2 — SELECT DATE</w:t>
      </w:r>
    </w:p>
    <w:p w14:paraId="6209D277">
      <w:pPr>
        <w:pStyle w:val="35"/>
        <w:keepNext w:val="0"/>
        <w:keepLines w:val="0"/>
        <w:widowControl/>
        <w:suppressLineNumbers w:val="0"/>
      </w:pPr>
      <w:r>
        <w:t>Create a calendar UI.</w:t>
      </w:r>
    </w:p>
    <w:p w14:paraId="737C712F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0431A86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October 2026</w:t>
      </w:r>
    </w:p>
    <w:p w14:paraId="31251A5D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BC66EF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Sun Mon Tue Wed Thu Fri Sat</w:t>
      </w:r>
    </w:p>
    <w:p w14:paraId="69C8784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1   2   3</w:t>
      </w:r>
    </w:p>
    <w:p w14:paraId="7AC7CC6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4   5   6   7   8   9   10</w:t>
      </w:r>
    </w:p>
    <w:p w14:paraId="6D3A879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11  12  13  14  15  16  17</w:t>
      </w:r>
    </w:p>
    <w:p w14:paraId="1A6FF0D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18  19  20  21  22  23  24</w:t>
      </w:r>
    </w:p>
    <w:p w14:paraId="79E651E7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25  26  27  28  29  30  31</w:t>
      </w:r>
    </w:p>
    <w:p w14:paraId="1965CEFC">
      <w:pPr>
        <w:pStyle w:val="35"/>
        <w:keepNext w:val="0"/>
        <w:keepLines w:val="0"/>
        <w:widowControl/>
        <w:suppressLineNumbers w:val="0"/>
      </w:pPr>
      <w:r>
        <w:t>User can click a date.</w:t>
      </w:r>
    </w:p>
    <w:p w14:paraId="3D05DBEE">
      <w:pPr>
        <w:pStyle w:val="35"/>
        <w:keepNext w:val="0"/>
        <w:keepLines w:val="0"/>
        <w:widowControl/>
        <w:suppressLineNumbers w:val="0"/>
      </w:pPr>
      <w:r>
        <w:t>For the demo:</w:t>
      </w:r>
    </w:p>
    <w:p w14:paraId="5D30CE1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5254B8E">
      <w:pPr>
        <w:pStyle w:val="35"/>
        <w:keepNext w:val="0"/>
        <w:keepLines w:val="0"/>
        <w:widowControl/>
        <w:suppressLineNumbers w:val="0"/>
        <w:ind w:left="720"/>
      </w:pPr>
      <w:r>
        <w:t>Past dates can be disabled.</w:t>
      </w:r>
    </w:p>
    <w:p w14:paraId="7A1E8E9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D4844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C9A93AD">
      <w:pPr>
        <w:pStyle w:val="35"/>
        <w:keepNext w:val="0"/>
        <w:keepLines w:val="0"/>
        <w:widowControl/>
        <w:suppressLineNumbers w:val="0"/>
        <w:ind w:left="720"/>
      </w:pPr>
      <w:r>
        <w:t>Some dates can be marked unavailable.</w:t>
      </w:r>
    </w:p>
    <w:p w14:paraId="60E3F03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D093CC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32CAC40">
      <w:pPr>
        <w:pStyle w:val="35"/>
        <w:keepNext w:val="0"/>
        <w:keepLines w:val="0"/>
        <w:widowControl/>
        <w:suppressLineNumbers w:val="0"/>
        <w:ind w:left="720"/>
      </w:pPr>
      <w:r>
        <w:t>Some dates can show available slots.</w:t>
      </w:r>
    </w:p>
    <w:p w14:paraId="7748772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D01ED6E">
      <w:pPr>
        <w:pStyle w:val="35"/>
        <w:keepNext w:val="0"/>
        <w:keepLines w:val="0"/>
        <w:widowControl/>
        <w:suppressLineNumbers w:val="0"/>
      </w:pPr>
      <w:r>
        <w:t>This is simulated frontend behavior.</w:t>
      </w:r>
    </w:p>
    <w:p w14:paraId="40B8CC1D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96B72">
      <w:pPr>
        <w:pStyle w:val="2"/>
        <w:keepNext w:val="0"/>
        <w:keepLines w:val="0"/>
        <w:widowControl/>
        <w:suppressLineNumbers w:val="0"/>
      </w:pPr>
      <w:r>
        <w:t>22. BOOKING STEP 3 — SELECT TIME</w:t>
      </w:r>
    </w:p>
    <w:p w14:paraId="270C11B2">
      <w:pPr>
        <w:pStyle w:val="35"/>
        <w:keepNext w:val="0"/>
        <w:keepLines w:val="0"/>
        <w:widowControl/>
        <w:suppressLineNumbers w:val="0"/>
      </w:pPr>
      <w:r>
        <w:t>After selecting the date:</w:t>
      </w:r>
    </w:p>
    <w:p w14:paraId="5E3EC2C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Available Slots</w:t>
      </w:r>
    </w:p>
    <w:p w14:paraId="2CF39B7E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313447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Morning</w:t>
      </w:r>
    </w:p>
    <w:p w14:paraId="614A5359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C75284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09:00 AM</w:t>
      </w:r>
    </w:p>
    <w:p w14:paraId="62F5CE7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09:30 AM</w:t>
      </w:r>
    </w:p>
    <w:p w14:paraId="5DC604C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10:00 AM</w:t>
      </w:r>
    </w:p>
    <w:p w14:paraId="49C39F3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10:30 AM</w:t>
      </w:r>
    </w:p>
    <w:p w14:paraId="107EDB6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11:00 AM</w:t>
      </w:r>
    </w:p>
    <w:p w14:paraId="609B6B11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7D5FDC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Evening</w:t>
      </w:r>
    </w:p>
    <w:p w14:paraId="4171903D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B5D25B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05:00 PM</w:t>
      </w:r>
    </w:p>
    <w:p w14:paraId="4B508BF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05:30 PM</w:t>
      </w:r>
    </w:p>
    <w:p w14:paraId="7707F78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06:00 PM</w:t>
      </w:r>
    </w:p>
    <w:p w14:paraId="13A2800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06:30 PM</w:t>
      </w:r>
    </w:p>
    <w:p w14:paraId="17BDB2E9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07:00 PM</w:t>
      </w:r>
    </w:p>
    <w:p w14:paraId="7570F9C4">
      <w:pPr>
        <w:pStyle w:val="35"/>
        <w:keepNext w:val="0"/>
        <w:keepLines w:val="0"/>
        <w:widowControl/>
        <w:suppressLineNumbers w:val="0"/>
      </w:pPr>
      <w:r>
        <w:t>Use different visual states:</w:t>
      </w:r>
    </w:p>
    <w:p w14:paraId="3DF0FF7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Available</w:t>
      </w:r>
    </w:p>
    <w:p w14:paraId="11799CA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Selected</w:t>
      </w:r>
    </w:p>
    <w:p w14:paraId="3CE5C7A0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Unavailable</w:t>
      </w:r>
    </w:p>
    <w:p w14:paraId="2D700B63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600BCC5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09:00 AM    Available</w:t>
      </w:r>
    </w:p>
    <w:p w14:paraId="3E0CEDF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09:30 AM    Available</w:t>
      </w:r>
    </w:p>
    <w:p w14:paraId="37B6360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10:00 AM    Full</w:t>
      </w:r>
    </w:p>
    <w:p w14:paraId="30FB5A1A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10:30 AM    Available</w:t>
      </w:r>
    </w:p>
    <w:p w14:paraId="40693C4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3C0A4">
      <w:pPr>
        <w:pStyle w:val="2"/>
        <w:keepNext w:val="0"/>
        <w:keepLines w:val="0"/>
        <w:widowControl/>
        <w:suppressLineNumbers w:val="0"/>
      </w:pPr>
      <w:r>
        <w:t>23. SIMULATED SLOT LOGIC</w:t>
      </w:r>
    </w:p>
    <w:p w14:paraId="18F053C9">
      <w:pPr>
        <w:pStyle w:val="35"/>
        <w:keepNext w:val="0"/>
        <w:keepLines w:val="0"/>
        <w:widowControl/>
        <w:suppressLineNumbers w:val="0"/>
      </w:pPr>
      <w:r>
        <w:t>No backend is required.</w:t>
      </w:r>
    </w:p>
    <w:p w14:paraId="255C7B50">
      <w:pPr>
        <w:pStyle w:val="35"/>
        <w:keepNext w:val="0"/>
        <w:keepLines w:val="0"/>
        <w:widowControl/>
        <w:suppressLineNumbers w:val="0"/>
      </w:pPr>
      <w:r>
        <w:t>Create mock slot data.</w:t>
      </w:r>
    </w:p>
    <w:p w14:paraId="6C7C52CC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0EE274B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const slots = {</w:t>
      </w:r>
    </w:p>
    <w:p w14:paraId="54E4FD9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"2026-10-05": [</w:t>
      </w:r>
    </w:p>
    <w:p w14:paraId="6DA6BE8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{</w:t>
      </w:r>
    </w:p>
    <w:p w14:paraId="3F91147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time: "09:00 AM",</w:t>
      </w:r>
    </w:p>
    <w:p w14:paraId="213A605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period: "Morning",</w:t>
      </w:r>
    </w:p>
    <w:p w14:paraId="113454F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available: true</w:t>
      </w:r>
    </w:p>
    <w:p w14:paraId="4C53169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},</w:t>
      </w:r>
    </w:p>
    <w:p w14:paraId="5093840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{</w:t>
      </w:r>
    </w:p>
    <w:p w14:paraId="26CACD0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time: "09:30 AM",</w:t>
      </w:r>
    </w:p>
    <w:p w14:paraId="5D1E12D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period: "Morning",</w:t>
      </w:r>
    </w:p>
    <w:p w14:paraId="2CCE1CA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available: true</w:t>
      </w:r>
    </w:p>
    <w:p w14:paraId="1516522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},</w:t>
      </w:r>
    </w:p>
    <w:p w14:paraId="4B6D185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{</w:t>
      </w:r>
    </w:p>
    <w:p w14:paraId="23ACB1F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time: "10:00 AM",</w:t>
      </w:r>
    </w:p>
    <w:p w14:paraId="5D0CECC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period: "Morning",</w:t>
      </w:r>
    </w:p>
    <w:p w14:paraId="239B528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available: false</w:t>
      </w:r>
    </w:p>
    <w:p w14:paraId="09A624D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}</w:t>
      </w:r>
    </w:p>
    <w:p w14:paraId="0A60320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]</w:t>
      </w:r>
    </w:p>
    <w:p w14:paraId="5C53F4F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};</w:t>
      </w:r>
    </w:p>
    <w:p w14:paraId="4253A18E">
      <w:pPr>
        <w:pStyle w:val="35"/>
        <w:keepNext w:val="0"/>
        <w:keepLines w:val="0"/>
        <w:widowControl/>
        <w:suppressLineNumbers w:val="0"/>
      </w:pPr>
      <w:r>
        <w:t>When the user changes the date, display the corresponding mock slots.</w:t>
      </w:r>
    </w:p>
    <w:p w14:paraId="5A682F5C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B62E1">
      <w:pPr>
        <w:pStyle w:val="2"/>
        <w:keepNext w:val="0"/>
        <w:keepLines w:val="0"/>
        <w:widowControl/>
        <w:suppressLineNumbers w:val="0"/>
      </w:pPr>
      <w:r>
        <w:t>24. BOOKING STEP 4 — PATIENT DETAILS</w:t>
      </w:r>
    </w:p>
    <w:p w14:paraId="31CC3479">
      <w:pPr>
        <w:pStyle w:val="35"/>
        <w:keepNext w:val="0"/>
        <w:keepLines w:val="0"/>
        <w:widowControl/>
        <w:suppressLineNumbers w:val="0"/>
      </w:pPr>
      <w:r>
        <w:t>Create:</w:t>
      </w:r>
    </w:p>
    <w:p w14:paraId="58B6081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Full Name *</w:t>
      </w:r>
    </w:p>
    <w:p w14:paraId="2710CE6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Mobile Number *</w:t>
      </w:r>
    </w:p>
    <w:p w14:paraId="09004C5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Email</w:t>
      </w:r>
    </w:p>
    <w:p w14:paraId="1678D72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Age</w:t>
      </w:r>
    </w:p>
    <w:p w14:paraId="38BF9A2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Gender</w:t>
      </w:r>
    </w:p>
    <w:p w14:paraId="10475A2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Reason for Visit</w:t>
      </w:r>
    </w:p>
    <w:p w14:paraId="0AFF1B96">
      <w:pPr>
        <w:pStyle w:val="35"/>
        <w:keepNext w:val="0"/>
        <w:keepLines w:val="0"/>
        <w:widowControl/>
        <w:suppressLineNumbers w:val="0"/>
      </w:pPr>
      <w:r>
        <w:t>Button:</w:t>
      </w:r>
    </w:p>
    <w:p w14:paraId="0D5CDAC7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[Continue]</w:t>
      </w:r>
    </w:p>
    <w:p w14:paraId="6C5BD6E6">
      <w:pPr>
        <w:pStyle w:val="35"/>
        <w:keepNext w:val="0"/>
        <w:keepLines w:val="0"/>
        <w:widowControl/>
        <w:suppressLineNumbers w:val="0"/>
      </w:pPr>
      <w:r>
        <w:t>Frontend validation should be implemented.</w:t>
      </w:r>
    </w:p>
    <w:p w14:paraId="0B0B269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C18AA">
      <w:pPr>
        <w:pStyle w:val="2"/>
        <w:keepNext w:val="0"/>
        <w:keepLines w:val="0"/>
        <w:widowControl/>
        <w:suppressLineNumbers w:val="0"/>
      </w:pPr>
      <w:r>
        <w:t>25. FRONTEND VALIDATION</w:t>
      </w:r>
    </w:p>
    <w:p w14:paraId="7CFCA2DC">
      <w:pPr>
        <w:pStyle w:val="35"/>
        <w:keepNext w:val="0"/>
        <w:keepLines w:val="0"/>
        <w:widowControl/>
        <w:suppressLineNumbers w:val="0"/>
      </w:pPr>
      <w:r>
        <w:t>Validate:</w:t>
      </w:r>
    </w:p>
    <w:p w14:paraId="4AE5C6F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Name cannot be empty.</w:t>
      </w:r>
    </w:p>
    <w:p w14:paraId="7AF2E3E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Mobile cannot be empty.</w:t>
      </w:r>
    </w:p>
    <w:p w14:paraId="7E526C3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Mobile must have valid format.</w:t>
      </w:r>
    </w:p>
    <w:p w14:paraId="710DB40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Email must be valid if entered.</w:t>
      </w:r>
    </w:p>
    <w:p w14:paraId="2F712FA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Procedure must be selected.</w:t>
      </w:r>
    </w:p>
    <w:p w14:paraId="2123F00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Date must be selected.</w:t>
      </w:r>
    </w:p>
    <w:p w14:paraId="0F4932D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Time must be selected.</w:t>
      </w:r>
    </w:p>
    <w:p w14:paraId="1992FE58">
      <w:pPr>
        <w:pStyle w:val="35"/>
        <w:keepNext w:val="0"/>
        <w:keepLines w:val="0"/>
        <w:widowControl/>
        <w:suppressLineNumbers w:val="0"/>
      </w:pPr>
      <w:r>
        <w:t>Display errors beside the fields.</w:t>
      </w:r>
    </w:p>
    <w:p w14:paraId="10FE2200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47D342B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Mobile Number *</w:t>
      </w:r>
    </w:p>
    <w:p w14:paraId="6AA0BE6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[____________]</w:t>
      </w:r>
    </w:p>
    <w:p w14:paraId="70FD35A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413F2F4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Please enter a valid mobile number.</w:t>
      </w:r>
    </w:p>
    <w:p w14:paraId="222763FD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06148">
      <w:pPr>
        <w:pStyle w:val="2"/>
        <w:keepNext w:val="0"/>
        <w:keepLines w:val="0"/>
        <w:widowControl/>
        <w:suppressLineNumbers w:val="0"/>
      </w:pPr>
      <w:r>
        <w:t>26. BOOKING STEP 5 — REVIEW</w:t>
      </w:r>
    </w:p>
    <w:p w14:paraId="3341F3F6">
      <w:pPr>
        <w:pStyle w:val="35"/>
        <w:keepNext w:val="0"/>
        <w:keepLines w:val="0"/>
        <w:widowControl/>
        <w:suppressLineNumbers w:val="0"/>
      </w:pPr>
      <w:r>
        <w:t>Display a booking summary.</w:t>
      </w:r>
    </w:p>
    <w:p w14:paraId="69A9C3E0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726069E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Appointment Summary</w:t>
      </w:r>
    </w:p>
    <w:p w14:paraId="7CC1A2B3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B8AAF7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Treatment</w:t>
      </w:r>
    </w:p>
    <w:p w14:paraId="11EFD48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Dental Implant</w:t>
      </w:r>
    </w:p>
    <w:p w14:paraId="6D98EA1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383EAF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Date</w:t>
      </w:r>
    </w:p>
    <w:p w14:paraId="4B4FBDA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05 October 2026</w:t>
      </w:r>
    </w:p>
    <w:p w14:paraId="78ECCEF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62F631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Time</w:t>
      </w:r>
    </w:p>
    <w:p w14:paraId="5B0E804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10:30 AM</w:t>
      </w:r>
    </w:p>
    <w:p w14:paraId="786CC1B7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47CF43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Patient</w:t>
      </w:r>
    </w:p>
    <w:p w14:paraId="598A05E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Sample Patient</w:t>
      </w:r>
    </w:p>
    <w:p w14:paraId="2E4F1956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6316FC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Mobile</w:t>
      </w:r>
    </w:p>
    <w:p w14:paraId="75E4971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9000000000</w:t>
      </w:r>
    </w:p>
    <w:p w14:paraId="079B9792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1B6808A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Email</w:t>
      </w:r>
    </w:p>
    <w:p w14:paraId="27464F4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sample@example.com</w:t>
      </w:r>
    </w:p>
    <w:p w14:paraId="55B9FFAE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978078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--------------------------------</w:t>
      </w:r>
    </w:p>
    <w:p w14:paraId="1BF899CB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BDEAE4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[Back]</w:t>
      </w:r>
    </w:p>
    <w:p w14:paraId="265BB084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[Confirm Appointment]</w:t>
      </w:r>
    </w:p>
    <w:p w14:paraId="4EE758A4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F57E1">
      <w:pPr>
        <w:pStyle w:val="2"/>
        <w:keepNext w:val="0"/>
        <w:keepLines w:val="0"/>
        <w:widowControl/>
        <w:suppressLineNumbers w:val="0"/>
      </w:pPr>
      <w:r>
        <w:t>27. CONFIRM APPOINTMENT</w:t>
      </w:r>
    </w:p>
    <w:p w14:paraId="3D444936">
      <w:pPr>
        <w:pStyle w:val="35"/>
        <w:keepNext w:val="0"/>
        <w:keepLines w:val="0"/>
        <w:widowControl/>
        <w:suppressLineNumbers w:val="0"/>
      </w:pPr>
      <w:r>
        <w:t>When the user clicks:</w:t>
      </w:r>
    </w:p>
    <w:p w14:paraId="5AEE38C5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[Confirm Appointment]</w:t>
      </w:r>
    </w:p>
    <w:p w14:paraId="2CD91D4B">
      <w:pPr>
        <w:pStyle w:val="35"/>
        <w:keepNext w:val="0"/>
        <w:keepLines w:val="0"/>
        <w:widowControl/>
        <w:suppressLineNumbers w:val="0"/>
      </w:pPr>
      <w:r>
        <w:t>Do NOT call any backend.</w:t>
      </w:r>
    </w:p>
    <w:p w14:paraId="411365D9">
      <w:pPr>
        <w:pStyle w:val="35"/>
        <w:keepNext w:val="0"/>
        <w:keepLines w:val="0"/>
        <w:widowControl/>
        <w:suppressLineNumbers w:val="0"/>
      </w:pPr>
      <w:r>
        <w:t>Instead:</w:t>
      </w:r>
    </w:p>
    <w:p w14:paraId="47C7F0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10AB669">
      <w:pPr>
        <w:pStyle w:val="35"/>
        <w:keepNext w:val="0"/>
        <w:keepLines w:val="0"/>
        <w:widowControl/>
        <w:suppressLineNumbers w:val="0"/>
        <w:ind w:left="720"/>
      </w:pPr>
      <w:r>
        <w:t>Generate a demo token.</w:t>
      </w:r>
    </w:p>
    <w:p w14:paraId="3ECE209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8970A3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B08C15B">
      <w:pPr>
        <w:pStyle w:val="35"/>
        <w:keepNext w:val="0"/>
        <w:keepLines w:val="0"/>
        <w:widowControl/>
        <w:suppressLineNumbers w:val="0"/>
        <w:ind w:left="720"/>
      </w:pPr>
      <w:r>
        <w:t>Store the booking in frontend state.</w:t>
      </w:r>
    </w:p>
    <w:p w14:paraId="1CBD72A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96DDF0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2D374A4">
      <w:pPr>
        <w:pStyle w:val="35"/>
        <w:keepNext w:val="0"/>
        <w:keepLines w:val="0"/>
        <w:widowControl/>
        <w:suppressLineNumbers w:val="0"/>
        <w:ind w:left="720"/>
      </w:pPr>
      <w:r>
        <w:t>Optionally store it in localStorage.</w:t>
      </w:r>
    </w:p>
    <w:p w14:paraId="24B4F6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FB4A25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539AD7A">
      <w:pPr>
        <w:pStyle w:val="35"/>
        <w:keepNext w:val="0"/>
        <w:keepLines w:val="0"/>
        <w:widowControl/>
        <w:suppressLineNumbers w:val="0"/>
        <w:ind w:left="720"/>
      </w:pPr>
      <w:r>
        <w:t>Show confirmation page.</w:t>
      </w:r>
    </w:p>
    <w:p w14:paraId="377F4DC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38C2AD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22672FF">
      <w:pPr>
        <w:pStyle w:val="35"/>
        <w:keepNext w:val="0"/>
        <w:keepLines w:val="0"/>
        <w:widowControl/>
        <w:suppressLineNumbers w:val="0"/>
        <w:ind w:left="720"/>
      </w:pPr>
      <w:r>
        <w:t>Show simulated notification.</w:t>
      </w:r>
    </w:p>
    <w:p w14:paraId="1317579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F836DB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31CA5">
      <w:pPr>
        <w:pStyle w:val="2"/>
        <w:keepNext w:val="0"/>
        <w:keepLines w:val="0"/>
        <w:widowControl/>
        <w:suppressLineNumbers w:val="0"/>
      </w:pPr>
      <w:r>
        <w:t>28. DEMO TOKEN GENERATION</w:t>
      </w:r>
    </w:p>
    <w:p w14:paraId="60A492CF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2DBF74E5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DNT-20261005-021</w:t>
      </w:r>
    </w:p>
    <w:p w14:paraId="50EA87DE">
      <w:pPr>
        <w:pStyle w:val="35"/>
        <w:keepNext w:val="0"/>
        <w:keepLines w:val="0"/>
        <w:widowControl/>
        <w:suppressLineNumbers w:val="0"/>
      </w:pPr>
      <w:r>
        <w:t>The token does not need to be production-safe.</w:t>
      </w:r>
    </w:p>
    <w:p w14:paraId="77C2486C">
      <w:pPr>
        <w:pStyle w:val="35"/>
        <w:keepNext w:val="0"/>
        <w:keepLines w:val="0"/>
        <w:widowControl/>
        <w:suppressLineNumbers w:val="0"/>
      </w:pPr>
      <w:r>
        <w:t>Frontend demo logic can generate:</w:t>
      </w:r>
    </w:p>
    <w:p w14:paraId="56A3AD4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const token =</w:t>
      </w:r>
    </w:p>
    <w:p w14:paraId="02F7C0F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"DNT-" +</w:t>
      </w:r>
    </w:p>
    <w:p w14:paraId="52E8F4E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date.replaceAll("-", "") +</w:t>
      </w:r>
    </w:p>
    <w:p w14:paraId="234EB03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"-" +</w:t>
      </w:r>
    </w:p>
    <w:p w14:paraId="1865234C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  String(Math.floor(Math.random() * 99) + 1).padStart(3, "0");</w:t>
      </w:r>
    </w:p>
    <w:p w14:paraId="6000DEDB">
      <w:pPr>
        <w:pStyle w:val="35"/>
        <w:keepNext w:val="0"/>
        <w:keepLines w:val="0"/>
        <w:widowControl/>
        <w:suppressLineNumbers w:val="0"/>
      </w:pPr>
      <w:r>
        <w:t>The token is for demonstration only.</w:t>
      </w:r>
    </w:p>
    <w:p w14:paraId="2EB1512D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FB10C">
      <w:pPr>
        <w:pStyle w:val="2"/>
        <w:keepNext w:val="0"/>
        <w:keepLines w:val="0"/>
        <w:widowControl/>
        <w:suppressLineNumbers w:val="0"/>
      </w:pPr>
      <w:r>
        <w:t>29. BOOKING CONFIRMATION PAGE</w:t>
      </w:r>
    </w:p>
    <w:p w14:paraId="4CBFFD8A">
      <w:pPr>
        <w:pStyle w:val="35"/>
        <w:keepNext w:val="0"/>
        <w:keepLines w:val="0"/>
        <w:widowControl/>
        <w:suppressLineNumbers w:val="0"/>
      </w:pPr>
      <w:r>
        <w:t>Display:</w:t>
      </w:r>
    </w:p>
    <w:p w14:paraId="2EAEED7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✓ Appointment Confirmed</w:t>
      </w:r>
    </w:p>
    <w:p w14:paraId="77755AD1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7CE180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Your appointment has been successfully booked.</w:t>
      </w:r>
    </w:p>
    <w:p w14:paraId="3ECC2732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4FE162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Token ID</w:t>
      </w:r>
    </w:p>
    <w:p w14:paraId="3AC65E2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1732D50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DNT-20261005-021</w:t>
      </w:r>
    </w:p>
    <w:p w14:paraId="626D8D3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13D6D34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--------------------------------</w:t>
      </w:r>
    </w:p>
    <w:p w14:paraId="41CA573F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A31D8A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Treatment</w:t>
      </w:r>
    </w:p>
    <w:p w14:paraId="4F36E0F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Dental Implant</w:t>
      </w:r>
    </w:p>
    <w:p w14:paraId="106C68DD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83B7EB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Date</w:t>
      </w:r>
    </w:p>
    <w:p w14:paraId="70B34E1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05 October 2026</w:t>
      </w:r>
    </w:p>
    <w:p w14:paraId="3FDFC995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327AF6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Time</w:t>
      </w:r>
    </w:p>
    <w:p w14:paraId="182BF2A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10:30 AM</w:t>
      </w:r>
    </w:p>
    <w:p w14:paraId="3704601E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919973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Patient</w:t>
      </w:r>
    </w:p>
    <w:p w14:paraId="2BF9526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Sample Patient</w:t>
      </w:r>
    </w:p>
    <w:p w14:paraId="1F5B455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BB78B7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Status</w:t>
      </w:r>
    </w:p>
    <w:p w14:paraId="33F9CED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Confirmed</w:t>
      </w:r>
    </w:p>
    <w:p w14:paraId="17DD76E0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62D927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--------------------------------</w:t>
      </w:r>
    </w:p>
    <w:p w14:paraId="768D07C5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DCFF21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[Download Confirmation]</w:t>
      </w:r>
    </w:p>
    <w:p w14:paraId="3383843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[Book Another Appointment]</w:t>
      </w:r>
    </w:p>
    <w:p w14:paraId="27A92EC3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[Back to Home]</w:t>
      </w:r>
    </w:p>
    <w:p w14:paraId="7FFD5C1E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EAC1F">
      <w:pPr>
        <w:pStyle w:val="2"/>
        <w:keepNext w:val="0"/>
        <w:keepLines w:val="0"/>
        <w:widowControl/>
        <w:suppressLineNumbers w:val="0"/>
      </w:pPr>
      <w:r>
        <w:t>30. SIMULATED WHATSAPP NOTIFICATION</w:t>
      </w:r>
    </w:p>
    <w:p w14:paraId="1243D554">
      <w:pPr>
        <w:pStyle w:val="35"/>
        <w:keepNext w:val="0"/>
        <w:keepLines w:val="0"/>
        <w:widowControl/>
        <w:suppressLineNumbers w:val="0"/>
      </w:pPr>
      <w:r>
        <w:t>After confirmation, show a popup/modal:</w:t>
      </w:r>
    </w:p>
    <w:p w14:paraId="1247731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WhatsApp Confirmation</w:t>
      </w:r>
    </w:p>
    <w:p w14:paraId="5895B288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1FAFF3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✓ Message Sent</w:t>
      </w:r>
    </w:p>
    <w:p w14:paraId="0F3B830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54F52B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Hi Sample Patient,</w:t>
      </w:r>
    </w:p>
    <w:p w14:paraId="3539ADA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54F65C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Your dental appointment has been confirmed.</w:t>
      </w:r>
    </w:p>
    <w:p w14:paraId="3A1207F8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79E116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Treatment: Dental Implant</w:t>
      </w:r>
    </w:p>
    <w:p w14:paraId="27D9706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Date: 05 October 2026</w:t>
      </w:r>
    </w:p>
    <w:p w14:paraId="6362482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Time: 10:30 AM</w:t>
      </w:r>
    </w:p>
    <w:p w14:paraId="45A2874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Token: DNT-20261005-021</w:t>
      </w:r>
    </w:p>
    <w:p w14:paraId="4BADCCD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29CD17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Thank you.</w:t>
      </w:r>
    </w:p>
    <w:p w14:paraId="37CFBABE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F720188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[Close]</w:t>
      </w:r>
    </w:p>
    <w:p w14:paraId="5F6A5A12">
      <w:pPr>
        <w:pStyle w:val="35"/>
        <w:keepNext w:val="0"/>
        <w:keepLines w:val="0"/>
        <w:widowControl/>
        <w:suppressLineNumbers w:val="0"/>
      </w:pPr>
      <w:r>
        <w:t>This is only a simulation.</w:t>
      </w:r>
    </w:p>
    <w:p w14:paraId="502D2664">
      <w:pPr>
        <w:pStyle w:val="35"/>
        <w:keepNext w:val="0"/>
        <w:keepLines w:val="0"/>
        <w:widowControl/>
        <w:suppressLineNumbers w:val="0"/>
      </w:pPr>
      <w:r>
        <w:t>No actual WhatsApp message should be sent.</w:t>
      </w:r>
    </w:p>
    <w:p w14:paraId="521DAE9C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79A0A">
      <w:pPr>
        <w:pStyle w:val="2"/>
        <w:keepNext w:val="0"/>
        <w:keepLines w:val="0"/>
        <w:widowControl/>
        <w:suppressLineNumbers w:val="0"/>
      </w:pPr>
      <w:r>
        <w:t>31. OPTIONAL WHATSAPP BUTTON</w:t>
      </w:r>
    </w:p>
    <w:p w14:paraId="0DA4C97B">
      <w:pPr>
        <w:pStyle w:val="35"/>
        <w:keepNext w:val="0"/>
        <w:keepLines w:val="0"/>
        <w:widowControl/>
        <w:suppressLineNumbers w:val="0"/>
      </w:pPr>
      <w:r>
        <w:t>You may add:</w:t>
      </w:r>
    </w:p>
    <w:p w14:paraId="2ECF53C4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[Open WhatsApp]</w:t>
      </w:r>
    </w:p>
    <w:p w14:paraId="5DCE4E64">
      <w:pPr>
        <w:pStyle w:val="35"/>
        <w:keepNext w:val="0"/>
        <w:keepLines w:val="0"/>
        <w:widowControl/>
        <w:suppressLineNumbers w:val="0"/>
      </w:pPr>
      <w:r>
        <w:t>If implemented, it can open a WhatsApp URL with sample text.</w:t>
      </w:r>
    </w:p>
    <w:p w14:paraId="4B960322">
      <w:pPr>
        <w:pStyle w:val="35"/>
        <w:keepNext w:val="0"/>
        <w:keepLines w:val="0"/>
        <w:widowControl/>
        <w:suppressLineNumbers w:val="0"/>
      </w:pPr>
      <w:r>
        <w:t>However, do not claim that this is a real clinic notification system.</w:t>
      </w:r>
    </w:p>
    <w:p w14:paraId="73767889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7EDCB">
      <w:pPr>
        <w:pStyle w:val="2"/>
        <w:keepNext w:val="0"/>
        <w:keepLines w:val="0"/>
        <w:widowControl/>
        <w:suppressLineNumbers w:val="0"/>
      </w:pPr>
      <w:r>
        <w:t>32. LOCAL STORAGE</w:t>
      </w:r>
    </w:p>
    <w:p w14:paraId="118C128F">
      <w:pPr>
        <w:pStyle w:val="35"/>
        <w:keepNext w:val="0"/>
        <w:keepLines w:val="0"/>
        <w:widowControl/>
        <w:suppressLineNumbers w:val="0"/>
      </w:pPr>
      <w:r>
        <w:t>localStorage may be used to make the demo feel realistic.</w:t>
      </w:r>
    </w:p>
    <w:p w14:paraId="51B2F40E">
      <w:pPr>
        <w:pStyle w:val="35"/>
        <w:keepNext w:val="0"/>
        <w:keepLines w:val="0"/>
        <w:widowControl/>
        <w:suppressLineNumbers w:val="0"/>
      </w:pPr>
      <w:r>
        <w:t>Store:</w:t>
      </w:r>
    </w:p>
    <w:p w14:paraId="5121723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demoAppointments</w:t>
      </w:r>
    </w:p>
    <w:p w14:paraId="7C37CDD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selectedProcedure</w:t>
      </w:r>
    </w:p>
    <w:p w14:paraId="4176E5D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selectedDate</w:t>
      </w:r>
    </w:p>
    <w:p w14:paraId="43A29EF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selectedSlot</w:t>
      </w:r>
    </w:p>
    <w:p w14:paraId="39B3C099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patientDetails</w:t>
      </w:r>
    </w:p>
    <w:p w14:paraId="423BC23B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4327CB6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localStorage.setItem(</w:t>
      </w:r>
    </w:p>
    <w:p w14:paraId="5C75787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"demoAppointment",</w:t>
      </w:r>
    </w:p>
    <w:p w14:paraId="01787AD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JSON.stringify(appointment)</w:t>
      </w:r>
    </w:p>
    <w:p w14:paraId="75A93393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);</w:t>
      </w:r>
    </w:p>
    <w:p w14:paraId="2A3C9864">
      <w:pPr>
        <w:pStyle w:val="35"/>
        <w:keepNext w:val="0"/>
        <w:keepLines w:val="0"/>
        <w:widowControl/>
        <w:suppressLineNumbers w:val="0"/>
      </w:pPr>
      <w:r>
        <w:t>This is only prototype storage.</w:t>
      </w:r>
    </w:p>
    <w:p w14:paraId="45F6AE98">
      <w:pPr>
        <w:pStyle w:val="35"/>
        <w:keepNext w:val="0"/>
        <w:keepLines w:val="0"/>
        <w:widowControl/>
        <w:suppressLineNumbers w:val="0"/>
      </w:pPr>
      <w:r>
        <w:t>Do not store real patient information.</w:t>
      </w:r>
    </w:p>
    <w:p w14:paraId="690D1948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F2815">
      <w:pPr>
        <w:pStyle w:val="2"/>
        <w:keepNext w:val="0"/>
        <w:keepLines w:val="0"/>
        <w:widowControl/>
        <w:suppressLineNumbers w:val="0"/>
      </w:pPr>
      <w:r>
        <w:t>33. OPTIONAL DEMO ADMIN DASHBOARD</w:t>
      </w:r>
    </w:p>
    <w:p w14:paraId="1BFA98B0">
      <w:pPr>
        <w:pStyle w:val="35"/>
        <w:keepNext w:val="0"/>
        <w:keepLines w:val="0"/>
        <w:widowControl/>
        <w:suppressLineNumbers w:val="0"/>
      </w:pPr>
      <w:r>
        <w:t>To make the marketing demonstration stronger, create a frontend-only admin dashboard.</w:t>
      </w:r>
    </w:p>
    <w:p w14:paraId="0ADFA8FA">
      <w:pPr>
        <w:pStyle w:val="35"/>
        <w:keepNext w:val="0"/>
        <w:keepLines w:val="0"/>
        <w:widowControl/>
        <w:suppressLineNumbers w:val="0"/>
      </w:pPr>
      <w:r>
        <w:t>This does NOT require backend authentication.</w:t>
      </w:r>
    </w:p>
    <w:p w14:paraId="1E7E3BEA">
      <w:pPr>
        <w:pStyle w:val="35"/>
        <w:keepNext w:val="0"/>
        <w:keepLines w:val="0"/>
        <w:widowControl/>
        <w:suppressLineNumbers w:val="0"/>
      </w:pPr>
      <w:r>
        <w:t>The dashboard can use mock data.</w:t>
      </w:r>
    </w:p>
    <w:p w14:paraId="63BCE54C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13510">
      <w:pPr>
        <w:pStyle w:val="2"/>
        <w:keepNext w:val="0"/>
        <w:keepLines w:val="0"/>
        <w:widowControl/>
        <w:suppressLineNumbers w:val="0"/>
      </w:pPr>
      <w:r>
        <w:t>34. ADMIN DASHBOARD</w:t>
      </w:r>
    </w:p>
    <w:p w14:paraId="433D3AD5">
      <w:pPr>
        <w:pStyle w:val="35"/>
        <w:keepNext w:val="0"/>
        <w:keepLines w:val="0"/>
        <w:widowControl/>
        <w:suppressLineNumbers w:val="0"/>
      </w:pPr>
      <w:r>
        <w:t>Display:</w:t>
      </w:r>
    </w:p>
    <w:p w14:paraId="05402E6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Dental Clinic Admin</w:t>
      </w:r>
    </w:p>
    <w:p w14:paraId="61895D93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6B199A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Today's Appointments</w:t>
      </w:r>
    </w:p>
    <w:p w14:paraId="1CF502D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24</w:t>
      </w:r>
    </w:p>
    <w:p w14:paraId="3192A43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002C52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Confirmed</w:t>
      </w:r>
    </w:p>
    <w:p w14:paraId="7846738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18</w:t>
      </w:r>
    </w:p>
    <w:p w14:paraId="1059232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BBA1A9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Checked In</w:t>
      </w:r>
    </w:p>
    <w:p w14:paraId="18F30E2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3</w:t>
      </w:r>
    </w:p>
    <w:p w14:paraId="282B2450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15E9BC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Completed</w:t>
      </w:r>
    </w:p>
    <w:p w14:paraId="1E14E24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2</w:t>
      </w:r>
    </w:p>
    <w:p w14:paraId="1834A94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84ADC0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Cancelled</w:t>
      </w:r>
    </w:p>
    <w:p w14:paraId="033921BB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1</w:t>
      </w:r>
    </w:p>
    <w:p w14:paraId="66D155AF">
      <w:pPr>
        <w:pStyle w:val="35"/>
        <w:keepNext w:val="0"/>
        <w:keepLines w:val="0"/>
        <w:widowControl/>
        <w:suppressLineNumbers w:val="0"/>
      </w:pPr>
      <w:r>
        <w:t>Use dashboard cards.</w:t>
      </w:r>
    </w:p>
    <w:p w14:paraId="3570BF14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F8B99">
      <w:pPr>
        <w:pStyle w:val="2"/>
        <w:keepNext w:val="0"/>
        <w:keepLines w:val="0"/>
        <w:widowControl/>
        <w:suppressLineNumbers w:val="0"/>
      </w:pPr>
      <w:r>
        <w:t>35. ADMIN APPOINTMENT TABLE</w:t>
      </w:r>
    </w:p>
    <w:p w14:paraId="32E877E8">
      <w:pPr>
        <w:pStyle w:val="35"/>
        <w:keepNext w:val="0"/>
        <w:keepLines w:val="0"/>
        <w:widowControl/>
        <w:suppressLineNumbers w:val="0"/>
      </w:pPr>
      <w:r>
        <w:t>Display:</w:t>
      </w:r>
    </w:p>
    <w:p w14:paraId="715AFD4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Token       Patient       Treatment      Time       Status</w:t>
      </w:r>
    </w:p>
    <w:p w14:paraId="5EF3E86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------------------------------------------------------------</w:t>
      </w:r>
    </w:p>
    <w:p w14:paraId="6358340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DNT-001     Sample A      RCT            09:00      Confirmed</w:t>
      </w:r>
    </w:p>
    <w:p w14:paraId="2E4FFBD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DNT-002     Sample B      Implant        09:30      Checked In</w:t>
      </w:r>
    </w:p>
    <w:p w14:paraId="2E4981D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DNT-003     Sample C      Braces         10:00      Completed</w:t>
      </w:r>
    </w:p>
    <w:p w14:paraId="32FEC87A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DNT-004     Sample D      Whitening      10:30      Confirmed</w:t>
      </w:r>
    </w:p>
    <w:p w14:paraId="21461E7C">
      <w:pPr>
        <w:pStyle w:val="35"/>
        <w:keepNext w:val="0"/>
        <w:keepLines w:val="0"/>
        <w:widowControl/>
        <w:suppressLineNumbers w:val="0"/>
      </w:pPr>
      <w:r>
        <w:t>Add filters:</w:t>
      </w:r>
    </w:p>
    <w:p w14:paraId="617BBE8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Date</w:t>
      </w:r>
    </w:p>
    <w:p w14:paraId="39ABFC3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Treatment</w:t>
      </w:r>
    </w:p>
    <w:p w14:paraId="2D310FC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Status</w:t>
      </w:r>
    </w:p>
    <w:p w14:paraId="4638C39D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Doctor</w:t>
      </w:r>
    </w:p>
    <w:p w14:paraId="50D6237F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D7BE1">
      <w:pPr>
        <w:pStyle w:val="2"/>
        <w:keepNext w:val="0"/>
        <w:keepLines w:val="0"/>
        <w:widowControl/>
        <w:suppressLineNumbers w:val="0"/>
      </w:pPr>
      <w:r>
        <w:t>36. ADMIN APPOINTMENT ACTIONS</w:t>
      </w:r>
    </w:p>
    <w:p w14:paraId="01743034">
      <w:pPr>
        <w:pStyle w:val="35"/>
        <w:keepNext w:val="0"/>
        <w:keepLines w:val="0"/>
        <w:widowControl/>
        <w:suppressLineNumbers w:val="0"/>
      </w:pPr>
      <w:r>
        <w:t>Buttons:</w:t>
      </w:r>
    </w:p>
    <w:p w14:paraId="68C7D64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View</w:t>
      </w:r>
    </w:p>
    <w:p w14:paraId="49EC64C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Edit</w:t>
      </w:r>
    </w:p>
    <w:p w14:paraId="7A6A2BD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Confirm</w:t>
      </w:r>
    </w:p>
    <w:p w14:paraId="31FFB87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Check In</w:t>
      </w:r>
    </w:p>
    <w:p w14:paraId="19A2063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Complete</w:t>
      </w:r>
    </w:p>
    <w:p w14:paraId="12CCAA48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Cancel</w:t>
      </w:r>
    </w:p>
    <w:p w14:paraId="03D83C5B">
      <w:pPr>
        <w:pStyle w:val="35"/>
        <w:keepNext w:val="0"/>
        <w:keepLines w:val="0"/>
        <w:widowControl/>
        <w:suppressLineNumbers w:val="0"/>
      </w:pPr>
      <w:r>
        <w:t>These actions should only modify frontend demo data.</w:t>
      </w:r>
    </w:p>
    <w:p w14:paraId="1B6E1259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992BF">
      <w:pPr>
        <w:pStyle w:val="2"/>
        <w:keepNext w:val="0"/>
        <w:keepLines w:val="0"/>
        <w:widowControl/>
        <w:suppressLineNumbers w:val="0"/>
      </w:pPr>
      <w:r>
        <w:t>37. ADMIN PROCEDURES PAGE</w:t>
      </w:r>
    </w:p>
    <w:p w14:paraId="7A39B882">
      <w:pPr>
        <w:pStyle w:val="35"/>
        <w:keepNext w:val="0"/>
        <w:keepLines w:val="0"/>
        <w:widowControl/>
        <w:suppressLineNumbers w:val="0"/>
      </w:pPr>
      <w:r>
        <w:t>Display:</w:t>
      </w:r>
    </w:p>
    <w:p w14:paraId="5A95C99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Procedures</w:t>
      </w:r>
    </w:p>
    <w:p w14:paraId="48999F47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028F34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Root Canal</w:t>
      </w:r>
    </w:p>
    <w:p w14:paraId="76A97D0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Dental Implant</w:t>
      </w:r>
    </w:p>
    <w:p w14:paraId="1545911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Braces</w:t>
      </w:r>
    </w:p>
    <w:p w14:paraId="3E9EC65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Teeth Whitening</w:t>
      </w:r>
    </w:p>
    <w:p w14:paraId="7DB5EAB9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Dental Cleaning</w:t>
      </w:r>
    </w:p>
    <w:p w14:paraId="790D1458">
      <w:pPr>
        <w:pStyle w:val="35"/>
        <w:keepNext w:val="0"/>
        <w:keepLines w:val="0"/>
        <w:widowControl/>
        <w:suppressLineNumbers w:val="0"/>
      </w:pPr>
      <w:r>
        <w:t>Buttons:</w:t>
      </w:r>
    </w:p>
    <w:p w14:paraId="57107FC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Add Procedure</w:t>
      </w:r>
    </w:p>
    <w:p w14:paraId="55F12C1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Edit</w:t>
      </w:r>
    </w:p>
    <w:p w14:paraId="681576B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Delete</w:t>
      </w:r>
    </w:p>
    <w:p w14:paraId="6C090F7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Active/Inactive</w:t>
      </w:r>
    </w:p>
    <w:p w14:paraId="5BB61CBB">
      <w:pPr>
        <w:pStyle w:val="35"/>
        <w:keepNext w:val="0"/>
        <w:keepLines w:val="0"/>
        <w:widowControl/>
        <w:suppressLineNumbers w:val="0"/>
      </w:pPr>
      <w:r>
        <w:t>The functionality is simulated.</w:t>
      </w:r>
    </w:p>
    <w:p w14:paraId="6AF81194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5D5A5">
      <w:pPr>
        <w:pStyle w:val="2"/>
        <w:keepNext w:val="0"/>
        <w:keepLines w:val="0"/>
        <w:widowControl/>
        <w:suppressLineNumbers w:val="0"/>
      </w:pPr>
      <w:r>
        <w:t>38. ADMIN DOCTORS PAGE</w:t>
      </w:r>
    </w:p>
    <w:p w14:paraId="1515D3D5">
      <w:pPr>
        <w:pStyle w:val="35"/>
        <w:keepNext w:val="0"/>
        <w:keepLines w:val="0"/>
        <w:widowControl/>
        <w:suppressLineNumbers w:val="0"/>
      </w:pPr>
      <w:r>
        <w:t>Display:</w:t>
      </w:r>
    </w:p>
    <w:p w14:paraId="4673CE3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Doctors</w:t>
      </w:r>
    </w:p>
    <w:p w14:paraId="0C9B99C0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086184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Dr. A. Kumar</w:t>
      </w:r>
    </w:p>
    <w:p w14:paraId="568C424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General Dentistry</w:t>
      </w:r>
    </w:p>
    <w:p w14:paraId="1AAF7E5E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703E99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Dr. R. Sharma</w:t>
      </w:r>
    </w:p>
    <w:p w14:paraId="2472819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Implant Dentistry</w:t>
      </w:r>
    </w:p>
    <w:p w14:paraId="18A1608B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3AE10E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Dr. S. Rao</w:t>
      </w:r>
    </w:p>
    <w:p w14:paraId="4E063AD9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Orthodontics</w:t>
      </w:r>
    </w:p>
    <w:p w14:paraId="31C7EB2F">
      <w:pPr>
        <w:pStyle w:val="35"/>
        <w:keepNext w:val="0"/>
        <w:keepLines w:val="0"/>
        <w:widowControl/>
        <w:suppressLineNumbers w:val="0"/>
      </w:pPr>
      <w:r>
        <w:t>Buttons:</w:t>
      </w:r>
    </w:p>
    <w:p w14:paraId="1E2A029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Add Doctor</w:t>
      </w:r>
    </w:p>
    <w:p w14:paraId="59D6396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Edit</w:t>
      </w:r>
    </w:p>
    <w:p w14:paraId="5354487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View</w:t>
      </w:r>
    </w:p>
    <w:p w14:paraId="7930FB05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Active/Inactive</w:t>
      </w:r>
    </w:p>
    <w:p w14:paraId="03E6CED8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8C6A1">
      <w:pPr>
        <w:pStyle w:val="2"/>
        <w:keepNext w:val="0"/>
        <w:keepLines w:val="0"/>
        <w:widowControl/>
        <w:suppressLineNumbers w:val="0"/>
      </w:pPr>
      <w:r>
        <w:t>39. ADMIN SLOT MANAGEMENT</w:t>
      </w:r>
    </w:p>
    <w:p w14:paraId="680DF1C9">
      <w:pPr>
        <w:pStyle w:val="35"/>
        <w:keepNext w:val="0"/>
        <w:keepLines w:val="0"/>
        <w:widowControl/>
        <w:suppressLineNumbers w:val="0"/>
      </w:pPr>
      <w:r>
        <w:t>Create a UI showing:</w:t>
      </w:r>
    </w:p>
    <w:p w14:paraId="54AEB07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Date: 05 October 2026</w:t>
      </w:r>
    </w:p>
    <w:p w14:paraId="250C13D0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34AE13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Morning</w:t>
      </w:r>
    </w:p>
    <w:p w14:paraId="714D8DC1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0AD7BC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09:00 AM    Available</w:t>
      </w:r>
    </w:p>
    <w:p w14:paraId="0DFF420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09:30 AM    Available</w:t>
      </w:r>
    </w:p>
    <w:p w14:paraId="1204B41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10:00 AM    Full</w:t>
      </w:r>
    </w:p>
    <w:p w14:paraId="0C5844C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10:30 AM    Available</w:t>
      </w:r>
    </w:p>
    <w:p w14:paraId="787DB2D9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23DF33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Evening</w:t>
      </w:r>
    </w:p>
    <w:p w14:paraId="61E25875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20D741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05:00 PM    Available</w:t>
      </w:r>
    </w:p>
    <w:p w14:paraId="243BFFF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05:30 PM    Full</w:t>
      </w:r>
    </w:p>
    <w:p w14:paraId="06840DAE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06:00 PM    Available</w:t>
      </w:r>
    </w:p>
    <w:p w14:paraId="01640C50">
      <w:pPr>
        <w:pStyle w:val="35"/>
        <w:keepNext w:val="0"/>
        <w:keepLines w:val="0"/>
        <w:widowControl/>
        <w:suppressLineNumbers w:val="0"/>
      </w:pPr>
      <w:r>
        <w:t>This is only mock data.</w:t>
      </w:r>
    </w:p>
    <w:p w14:paraId="2E5DFD4E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FC1E6">
      <w:pPr>
        <w:pStyle w:val="2"/>
        <w:keepNext w:val="0"/>
        <w:keepLines w:val="0"/>
        <w:widowControl/>
        <w:suppressLineNumbers w:val="0"/>
      </w:pPr>
      <w:r>
        <w:t>40. DESIGN DIRECTION</w:t>
      </w:r>
    </w:p>
    <w:p w14:paraId="4C1671DA">
      <w:pPr>
        <w:pStyle w:val="35"/>
        <w:keepNext w:val="0"/>
        <w:keepLines w:val="0"/>
        <w:widowControl/>
        <w:suppressLineNumbers w:val="0"/>
      </w:pPr>
      <w:r>
        <w:t>The website should look like a premium modern healthcare website.</w:t>
      </w:r>
    </w:p>
    <w:p w14:paraId="3542428C">
      <w:pPr>
        <w:pStyle w:val="35"/>
        <w:keepNext w:val="0"/>
        <w:keepLines w:val="0"/>
        <w:widowControl/>
        <w:suppressLineNumbers w:val="0"/>
      </w:pPr>
      <w:r>
        <w:t>Design characteristics:</w:t>
      </w:r>
    </w:p>
    <w:p w14:paraId="756AEF6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Clean</w:t>
      </w:r>
    </w:p>
    <w:p w14:paraId="52391F3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Professional</w:t>
      </w:r>
    </w:p>
    <w:p w14:paraId="557CE7B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Minimal</w:t>
      </w:r>
    </w:p>
    <w:p w14:paraId="17832A1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Trustworthy</w:t>
      </w:r>
    </w:p>
    <w:p w14:paraId="47A9144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Modern</w:t>
      </w:r>
    </w:p>
    <w:p w14:paraId="239603E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Responsive</w:t>
      </w:r>
    </w:p>
    <w:p w14:paraId="41FEAAF1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Easy to navigate</w:t>
      </w:r>
    </w:p>
    <w:p w14:paraId="56F5E440">
      <w:pPr>
        <w:pStyle w:val="35"/>
        <w:keepNext w:val="0"/>
        <w:keepLines w:val="0"/>
        <w:widowControl/>
        <w:suppressLineNumbers w:val="0"/>
      </w:pPr>
      <w:r>
        <w:t>Avoid:</w:t>
      </w:r>
    </w:p>
    <w:p w14:paraId="7E85AD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7E9DD25">
      <w:pPr>
        <w:pStyle w:val="35"/>
        <w:keepNext w:val="0"/>
        <w:keepLines w:val="0"/>
        <w:widowControl/>
        <w:suppressLineNumbers w:val="0"/>
        <w:ind w:left="720"/>
      </w:pPr>
      <w:r>
        <w:t>Excessive animations</w:t>
      </w:r>
    </w:p>
    <w:p w14:paraId="2A83C59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448917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D342613">
      <w:pPr>
        <w:pStyle w:val="35"/>
        <w:keepNext w:val="0"/>
        <w:keepLines w:val="0"/>
        <w:widowControl/>
        <w:suppressLineNumbers w:val="0"/>
        <w:ind w:left="720"/>
      </w:pPr>
      <w:r>
        <w:t>Too many colors</w:t>
      </w:r>
    </w:p>
    <w:p w14:paraId="512EABE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F21D77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529CDA0">
      <w:pPr>
        <w:pStyle w:val="35"/>
        <w:keepNext w:val="0"/>
        <w:keepLines w:val="0"/>
        <w:widowControl/>
        <w:suppressLineNumbers w:val="0"/>
        <w:ind w:left="720"/>
      </w:pPr>
      <w:r>
        <w:t>Cluttered layouts</w:t>
      </w:r>
    </w:p>
    <w:p w14:paraId="4F23436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412F72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2F56490">
      <w:pPr>
        <w:pStyle w:val="35"/>
        <w:keepNext w:val="0"/>
        <w:keepLines w:val="0"/>
        <w:widowControl/>
        <w:suppressLineNumbers w:val="0"/>
        <w:ind w:left="720"/>
      </w:pPr>
      <w:r>
        <w:t>Excessive text</w:t>
      </w:r>
    </w:p>
    <w:p w14:paraId="0892885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56F230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29C4C2A">
      <w:pPr>
        <w:pStyle w:val="35"/>
        <w:keepNext w:val="0"/>
        <w:keepLines w:val="0"/>
        <w:widowControl/>
        <w:suppressLineNumbers w:val="0"/>
        <w:ind w:left="720"/>
      </w:pPr>
      <w:r>
        <w:t>Complicated navigation</w:t>
      </w:r>
    </w:p>
    <w:p w14:paraId="4FE2ECC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2866B73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E539F">
      <w:pPr>
        <w:pStyle w:val="2"/>
        <w:keepNext w:val="0"/>
        <w:keepLines w:val="0"/>
        <w:widowControl/>
        <w:suppressLineNumbers w:val="0"/>
      </w:pPr>
      <w:r>
        <w:t>41. COLOR SYSTEM</w:t>
      </w:r>
    </w:p>
    <w:p w14:paraId="180ED2FF">
      <w:pPr>
        <w:pStyle w:val="35"/>
        <w:keepNext w:val="0"/>
        <w:keepLines w:val="0"/>
        <w:widowControl/>
        <w:suppressLineNumbers w:val="0"/>
      </w:pPr>
      <w:r>
        <w:t>Use a professional healthcare palette.</w:t>
      </w:r>
    </w:p>
    <w:p w14:paraId="4132AAF6">
      <w:pPr>
        <w:pStyle w:val="35"/>
        <w:keepNext w:val="0"/>
        <w:keepLines w:val="0"/>
        <w:widowControl/>
        <w:suppressLineNumbers w:val="0"/>
      </w:pPr>
      <w:r>
        <w:t>Suggested:</w:t>
      </w:r>
    </w:p>
    <w:p w14:paraId="1522AEF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Primary:</w:t>
      </w:r>
    </w:p>
    <w:p w14:paraId="0E41E69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Blue / Teal</w:t>
      </w:r>
    </w:p>
    <w:p w14:paraId="0740D343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ECA2A1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Background:</w:t>
      </w:r>
    </w:p>
    <w:p w14:paraId="7E179DA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White / Very Light Gray</w:t>
      </w:r>
    </w:p>
    <w:p w14:paraId="7FF04F73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939B70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Text:</w:t>
      </w:r>
    </w:p>
    <w:p w14:paraId="530F06F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Dark Gray</w:t>
      </w:r>
    </w:p>
    <w:p w14:paraId="05E33FCD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ECCA87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Success:</w:t>
      </w:r>
    </w:p>
    <w:p w14:paraId="0C242EE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Green</w:t>
      </w:r>
    </w:p>
    <w:p w14:paraId="3B65A505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96DAEA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Warning:</w:t>
      </w:r>
    </w:p>
    <w:p w14:paraId="47F5AFA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Orange</w:t>
      </w:r>
    </w:p>
    <w:p w14:paraId="1F28EB3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6B2F8F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Error:</w:t>
      </w:r>
    </w:p>
    <w:p w14:paraId="46F90691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Red</w:t>
      </w:r>
    </w:p>
    <w:p w14:paraId="7624A969">
      <w:pPr>
        <w:pStyle w:val="35"/>
        <w:keepNext w:val="0"/>
        <w:keepLines w:val="0"/>
        <w:widowControl/>
        <w:suppressLineNumbers w:val="0"/>
      </w:pPr>
      <w:r>
        <w:t>The exact colors can be selected by the designer.</w:t>
      </w:r>
    </w:p>
    <w:p w14:paraId="45410F92">
      <w:pPr>
        <w:pStyle w:val="35"/>
        <w:keepNext w:val="0"/>
        <w:keepLines w:val="0"/>
        <w:widowControl/>
        <w:suppressLineNumbers w:val="0"/>
      </w:pPr>
      <w:r>
        <w:t>Create reusable CSS variables/design tokens instead of hard-coding colors throughout components.</w:t>
      </w:r>
    </w:p>
    <w:p w14:paraId="3310BC97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50E07">
      <w:pPr>
        <w:pStyle w:val="2"/>
        <w:keepNext w:val="0"/>
        <w:keepLines w:val="0"/>
        <w:widowControl/>
        <w:suppressLineNumbers w:val="0"/>
      </w:pPr>
      <w:r>
        <w:t>42. TYPOGRAPHY</w:t>
      </w:r>
    </w:p>
    <w:p w14:paraId="40C0A235">
      <w:pPr>
        <w:pStyle w:val="35"/>
        <w:keepNext w:val="0"/>
        <w:keepLines w:val="0"/>
        <w:widowControl/>
        <w:suppressLineNumbers w:val="0"/>
      </w:pPr>
      <w:r>
        <w:t>Use a modern readable font.</w:t>
      </w:r>
    </w:p>
    <w:p w14:paraId="312FEB82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3649CF8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Inter</w:t>
      </w:r>
    </w:p>
    <w:p w14:paraId="6E05398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Poppins</w:t>
      </w:r>
    </w:p>
    <w:p w14:paraId="736870C6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Roboto</w:t>
      </w:r>
    </w:p>
    <w:p w14:paraId="5843B5F5">
      <w:pPr>
        <w:pStyle w:val="35"/>
        <w:keepNext w:val="0"/>
        <w:keepLines w:val="0"/>
        <w:widowControl/>
        <w:suppressLineNumbers w:val="0"/>
      </w:pPr>
      <w:r>
        <w:t>Recommended hierarchy:</w:t>
      </w:r>
    </w:p>
    <w:p w14:paraId="1B70D9A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H1</w:t>
      </w:r>
    </w:p>
    <w:p w14:paraId="02A94CD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H2</w:t>
      </w:r>
    </w:p>
    <w:p w14:paraId="2020328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H3</w:t>
      </w:r>
    </w:p>
    <w:p w14:paraId="269F772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Body</w:t>
      </w:r>
    </w:p>
    <w:p w14:paraId="223808C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Caption</w:t>
      </w:r>
    </w:p>
    <w:p w14:paraId="77A61D46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Button</w:t>
      </w:r>
    </w:p>
    <w:p w14:paraId="223DABB4">
      <w:pPr>
        <w:pStyle w:val="35"/>
        <w:keepNext w:val="0"/>
        <w:keepLines w:val="0"/>
        <w:widowControl/>
        <w:suppressLineNumbers w:val="0"/>
      </w:pPr>
      <w:r>
        <w:t>Maintain consistent typography throughout the application.</w:t>
      </w:r>
    </w:p>
    <w:p w14:paraId="724BEFAE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D76A0">
      <w:pPr>
        <w:pStyle w:val="2"/>
        <w:keepNext w:val="0"/>
        <w:keepLines w:val="0"/>
        <w:widowControl/>
        <w:suppressLineNumbers w:val="0"/>
      </w:pPr>
      <w:r>
        <w:t>43. RESPONSIVE DESIGN</w:t>
      </w:r>
    </w:p>
    <w:p w14:paraId="7133537B">
      <w:pPr>
        <w:pStyle w:val="35"/>
        <w:keepNext w:val="0"/>
        <w:keepLines w:val="0"/>
        <w:widowControl/>
        <w:suppressLineNumbers w:val="0"/>
      </w:pPr>
      <w:r>
        <w:t>The prototype must work on:</w:t>
      </w:r>
    </w:p>
    <w:p w14:paraId="24B7D09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Mobile</w:t>
      </w:r>
    </w:p>
    <w:p w14:paraId="0771723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Tablet</w:t>
      </w:r>
    </w:p>
    <w:p w14:paraId="24868F3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Laptop</w:t>
      </w:r>
    </w:p>
    <w:p w14:paraId="30C2121A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Desktop</w:t>
      </w:r>
    </w:p>
    <w:p w14:paraId="79363861">
      <w:pPr>
        <w:pStyle w:val="35"/>
        <w:keepNext w:val="0"/>
        <w:keepLines w:val="0"/>
        <w:widowControl/>
        <w:suppressLineNumbers w:val="0"/>
      </w:pPr>
      <w:r>
        <w:t>Test at:</w:t>
      </w:r>
    </w:p>
    <w:p w14:paraId="1652A31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320px</w:t>
      </w:r>
    </w:p>
    <w:p w14:paraId="4454096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375px</w:t>
      </w:r>
    </w:p>
    <w:p w14:paraId="34AE860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768px</w:t>
      </w:r>
    </w:p>
    <w:p w14:paraId="76F71EF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1024px</w:t>
      </w:r>
    </w:p>
    <w:p w14:paraId="212E7CF9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1440px</w:t>
      </w:r>
    </w:p>
    <w:p w14:paraId="1D44E990">
      <w:pPr>
        <w:pStyle w:val="35"/>
        <w:keepNext w:val="0"/>
        <w:keepLines w:val="0"/>
        <w:widowControl/>
        <w:suppressLineNumbers w:val="0"/>
      </w:pPr>
      <w:r>
        <w:t>The booking flow should be especially optimized for mobile.</w:t>
      </w:r>
    </w:p>
    <w:p w14:paraId="44A55F32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B37EE">
      <w:pPr>
        <w:pStyle w:val="2"/>
        <w:keepNext w:val="0"/>
        <w:keepLines w:val="0"/>
        <w:widowControl/>
        <w:suppressLineNumbers w:val="0"/>
      </w:pPr>
      <w:r>
        <w:t>44. COMPONENT STRUCTURE</w:t>
      </w:r>
    </w:p>
    <w:p w14:paraId="189992F0">
      <w:pPr>
        <w:pStyle w:val="35"/>
        <w:keepNext w:val="0"/>
        <w:keepLines w:val="0"/>
        <w:widowControl/>
        <w:suppressLineNumbers w:val="0"/>
      </w:pPr>
      <w:r>
        <w:t>Create reusable components.</w:t>
      </w:r>
    </w:p>
    <w:p w14:paraId="027AC766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2964F71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Header</w:t>
      </w:r>
    </w:p>
    <w:p w14:paraId="5BA1982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Footer</w:t>
      </w:r>
    </w:p>
    <w:p w14:paraId="0FFFC8C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Button</w:t>
      </w:r>
    </w:p>
    <w:p w14:paraId="3B0E932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Card</w:t>
      </w:r>
    </w:p>
    <w:p w14:paraId="0BABDE5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DoctorCard</w:t>
      </w:r>
    </w:p>
    <w:p w14:paraId="519F4A2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TreatmentCard</w:t>
      </w:r>
    </w:p>
    <w:p w14:paraId="12805EC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Modal</w:t>
      </w:r>
    </w:p>
    <w:p w14:paraId="325E540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Input</w:t>
      </w:r>
    </w:p>
    <w:p w14:paraId="6921702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</w:t>
      </w:r>
    </w:p>
    <w:p w14:paraId="237C95F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Calendar</w:t>
      </w:r>
    </w:p>
    <w:p w14:paraId="10CFF49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TimeSlot</w:t>
      </w:r>
    </w:p>
    <w:p w14:paraId="4EDCEF8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BookingStepper</w:t>
      </w:r>
    </w:p>
    <w:p w14:paraId="5C6D40B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AppointmentSummary</w:t>
      </w:r>
    </w:p>
    <w:p w14:paraId="4E4C77E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Toast</w:t>
      </w:r>
    </w:p>
    <w:p w14:paraId="132B4CE6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ConfirmationCard</w:t>
      </w:r>
    </w:p>
    <w:p w14:paraId="77306855">
      <w:pPr>
        <w:pStyle w:val="35"/>
        <w:keepNext w:val="0"/>
        <w:keepLines w:val="0"/>
        <w:widowControl/>
        <w:suppressLineNumbers w:val="0"/>
      </w:pPr>
      <w:r>
        <w:t>Do not duplicate the same UI code across pages.</w:t>
      </w:r>
    </w:p>
    <w:p w14:paraId="3E334346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9AA95">
      <w:pPr>
        <w:pStyle w:val="2"/>
        <w:keepNext w:val="0"/>
        <w:keepLines w:val="0"/>
        <w:widowControl/>
        <w:suppressLineNumbers w:val="0"/>
      </w:pPr>
      <w:r>
        <w:t>45. REACT STRUCTURE</w:t>
      </w:r>
    </w:p>
    <w:p w14:paraId="00C0D20C">
      <w:pPr>
        <w:pStyle w:val="35"/>
        <w:keepNext w:val="0"/>
        <w:keepLines w:val="0"/>
        <w:widowControl/>
        <w:suppressLineNumbers w:val="0"/>
      </w:pPr>
      <w:r>
        <w:t>If React is used:</w:t>
      </w:r>
    </w:p>
    <w:p w14:paraId="5843E7F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src/</w:t>
      </w:r>
    </w:p>
    <w:p w14:paraId="5D8D04A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</w:t>
      </w:r>
    </w:p>
    <w:p w14:paraId="786F653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components/</w:t>
      </w:r>
    </w:p>
    <w:p w14:paraId="6C213D9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</w:t>
      </w:r>
    </w:p>
    <w:p w14:paraId="48C49B3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pages/</w:t>
      </w:r>
    </w:p>
    <w:p w14:paraId="646F194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Home.jsx</w:t>
      </w:r>
    </w:p>
    <w:p w14:paraId="7CDB972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About.jsx</w:t>
      </w:r>
    </w:p>
    <w:p w14:paraId="44EF959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Treatments.jsx</w:t>
      </w:r>
    </w:p>
    <w:p w14:paraId="0942399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TreatmentDetails.jsx</w:t>
      </w:r>
    </w:p>
    <w:p w14:paraId="1C4F430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Doctors.jsx</w:t>
      </w:r>
    </w:p>
    <w:p w14:paraId="0B440EB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DoctorDetails.jsx</w:t>
      </w:r>
    </w:p>
    <w:p w14:paraId="166BA2D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Booking.jsx</w:t>
      </w:r>
    </w:p>
    <w:p w14:paraId="3CE279C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Confirmation.jsx</w:t>
      </w:r>
    </w:p>
    <w:p w14:paraId="4AD17C7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└── Contact.jsx</w:t>
      </w:r>
    </w:p>
    <w:p w14:paraId="084E80C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</w:t>
      </w:r>
    </w:p>
    <w:p w14:paraId="79CF66B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admin/</w:t>
      </w:r>
    </w:p>
    <w:p w14:paraId="29A9B3A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Dashboard.jsx</w:t>
      </w:r>
    </w:p>
    <w:p w14:paraId="1D79958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Appointments.jsx</w:t>
      </w:r>
    </w:p>
    <w:p w14:paraId="6605478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Procedures.jsx</w:t>
      </w:r>
    </w:p>
    <w:p w14:paraId="40CD629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Doctors.jsx</w:t>
      </w:r>
    </w:p>
    <w:p w14:paraId="2CB3A1D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└── Slots.jsx</w:t>
      </w:r>
    </w:p>
    <w:p w14:paraId="610746F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</w:t>
      </w:r>
    </w:p>
    <w:p w14:paraId="60BA734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data/</w:t>
      </w:r>
    </w:p>
    <w:p w14:paraId="430CEF2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procedures.js</w:t>
      </w:r>
    </w:p>
    <w:p w14:paraId="0756502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doctors.js</w:t>
      </w:r>
    </w:p>
    <w:p w14:paraId="644D282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slots.js</w:t>
      </w:r>
    </w:p>
    <w:p w14:paraId="768EF1F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└── appointments.js</w:t>
      </w:r>
    </w:p>
    <w:p w14:paraId="2CFE282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</w:t>
      </w:r>
    </w:p>
    <w:p w14:paraId="1CF7FF0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components/</w:t>
      </w:r>
    </w:p>
    <w:p w14:paraId="4BDDE17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utils/</w:t>
      </w:r>
    </w:p>
    <w:p w14:paraId="1E73257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hooks/</w:t>
      </w:r>
    </w:p>
    <w:p w14:paraId="6942AB6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assets/</w:t>
      </w:r>
    </w:p>
    <w:p w14:paraId="30D98CAA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└── App.jsx</w:t>
      </w:r>
    </w:p>
    <w:p w14:paraId="32693E48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A59B8">
      <w:pPr>
        <w:pStyle w:val="2"/>
        <w:keepNext w:val="0"/>
        <w:keepLines w:val="0"/>
        <w:widowControl/>
        <w:suppressLineNumbers w:val="0"/>
      </w:pPr>
      <w:r>
        <w:t>46. MOCK DATA STRUCTURE</w:t>
      </w:r>
    </w:p>
    <w:p w14:paraId="3879911F">
      <w:pPr>
        <w:pStyle w:val="3"/>
        <w:keepNext w:val="0"/>
        <w:keepLines w:val="0"/>
        <w:widowControl/>
        <w:suppressLineNumbers w:val="0"/>
      </w:pPr>
      <w:r>
        <w:t>Procedures</w:t>
      </w:r>
    </w:p>
    <w:p w14:paraId="126802A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const procedures = [</w:t>
      </w:r>
    </w:p>
    <w:p w14:paraId="7669B59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{</w:t>
      </w:r>
    </w:p>
    <w:p w14:paraId="7676613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id: "PROC001",</w:t>
      </w:r>
    </w:p>
    <w:p w14:paraId="4FCD9AE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name: "Root Canal Treatment",</w:t>
      </w:r>
    </w:p>
    <w:p w14:paraId="33310AB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description: "Sample procedure description.",</w:t>
      </w:r>
    </w:p>
    <w:p w14:paraId="2FA799F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duration: "60-90 minutes",</w:t>
      </w:r>
    </w:p>
    <w:p w14:paraId="0482A94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price: "₹2,500",</w:t>
      </w:r>
    </w:p>
    <w:p w14:paraId="5CE64E9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image: "/images/rct.jpg"</w:t>
      </w:r>
    </w:p>
    <w:p w14:paraId="4714564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},</w:t>
      </w:r>
    </w:p>
    <w:p w14:paraId="62148E2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{</w:t>
      </w:r>
    </w:p>
    <w:p w14:paraId="2EC7EF7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id: "PROC002",</w:t>
      </w:r>
    </w:p>
    <w:p w14:paraId="67A728F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name: "Dental Implant",</w:t>
      </w:r>
    </w:p>
    <w:p w14:paraId="27DF94C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description: "Sample procedure description.",</w:t>
      </w:r>
    </w:p>
    <w:p w14:paraId="2B70BFE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duration: "60-90 minutes",</w:t>
      </w:r>
    </w:p>
    <w:p w14:paraId="5F02C50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price: "₹15,000",</w:t>
      </w:r>
    </w:p>
    <w:p w14:paraId="64961FE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image: "/images/implant.jpg"</w:t>
      </w:r>
    </w:p>
    <w:p w14:paraId="6D57588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}</w:t>
      </w:r>
    </w:p>
    <w:p w14:paraId="5390F056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];</w:t>
      </w:r>
    </w:p>
    <w:p w14:paraId="7A3E0653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1D710">
      <w:pPr>
        <w:pStyle w:val="2"/>
        <w:keepNext w:val="0"/>
        <w:keepLines w:val="0"/>
        <w:widowControl/>
        <w:suppressLineNumbers w:val="0"/>
      </w:pPr>
      <w:r>
        <w:t>47. MOCK DOCTORS</w:t>
      </w:r>
    </w:p>
    <w:p w14:paraId="303DA18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const doctors = [</w:t>
      </w:r>
    </w:p>
    <w:p w14:paraId="7529E15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{</w:t>
      </w:r>
    </w:p>
    <w:p w14:paraId="5364B00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id: "DOC001",</w:t>
      </w:r>
    </w:p>
    <w:p w14:paraId="624AA15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name: "Dr. A. Kumar",</w:t>
      </w:r>
    </w:p>
    <w:p w14:paraId="655FD93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specialization: "General Dentistry",</w:t>
      </w:r>
    </w:p>
    <w:p w14:paraId="73ED54A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experience: "10+ Years",</w:t>
      </w:r>
    </w:p>
    <w:p w14:paraId="538E1A4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image: "/images/doctor-1.jpg"</w:t>
      </w:r>
    </w:p>
    <w:p w14:paraId="620B5C4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},</w:t>
      </w:r>
    </w:p>
    <w:p w14:paraId="779AD3D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{</w:t>
      </w:r>
    </w:p>
    <w:p w14:paraId="3C4D392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id: "DOC002",</w:t>
      </w:r>
    </w:p>
    <w:p w14:paraId="0D26EE6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name: "Dr. R. Sharma",</w:t>
      </w:r>
    </w:p>
    <w:p w14:paraId="7969664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specialization: "Implant Dentistry",</w:t>
      </w:r>
    </w:p>
    <w:p w14:paraId="05B1948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experience: "8+ Years",</w:t>
      </w:r>
    </w:p>
    <w:p w14:paraId="5A5F91B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image: "/images/doctor-2.jpg"</w:t>
      </w:r>
    </w:p>
    <w:p w14:paraId="21A78DD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}</w:t>
      </w:r>
    </w:p>
    <w:p w14:paraId="75C258FE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];</w:t>
      </w:r>
    </w:p>
    <w:p w14:paraId="779C2A9B">
      <w:pPr>
        <w:pStyle w:val="35"/>
        <w:keepNext w:val="0"/>
        <w:keepLines w:val="0"/>
        <w:widowControl/>
        <w:suppressLineNumbers w:val="0"/>
      </w:pPr>
      <w:r>
        <w:t>Use fictional/demo information.</w:t>
      </w:r>
    </w:p>
    <w:p w14:paraId="2990A795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4A6CD">
      <w:pPr>
        <w:pStyle w:val="2"/>
        <w:keepNext w:val="0"/>
        <w:keepLines w:val="0"/>
        <w:widowControl/>
        <w:suppressLineNumbers w:val="0"/>
      </w:pPr>
      <w:r>
        <w:t>48. MOCK SLOTS</w:t>
      </w:r>
    </w:p>
    <w:p w14:paraId="7753AAB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const slots = [</w:t>
      </w:r>
    </w:p>
    <w:p w14:paraId="54154A7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{</w:t>
      </w:r>
    </w:p>
    <w:p w14:paraId="771F9AF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id: "SLOT001",</w:t>
      </w:r>
    </w:p>
    <w:p w14:paraId="7FA7A92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time: "09:00 AM",</w:t>
      </w:r>
    </w:p>
    <w:p w14:paraId="621BEE2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period: "Morning",</w:t>
      </w:r>
    </w:p>
    <w:p w14:paraId="1B0071E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available: true</w:t>
      </w:r>
    </w:p>
    <w:p w14:paraId="2ACF0E8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},</w:t>
      </w:r>
    </w:p>
    <w:p w14:paraId="7033408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{</w:t>
      </w:r>
    </w:p>
    <w:p w14:paraId="63AF650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id: "SLOT002",</w:t>
      </w:r>
    </w:p>
    <w:p w14:paraId="360A66E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time: "09:30 AM",</w:t>
      </w:r>
    </w:p>
    <w:p w14:paraId="58B23E7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period: "Morning",</w:t>
      </w:r>
    </w:p>
    <w:p w14:paraId="1D0F8B9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available: true</w:t>
      </w:r>
    </w:p>
    <w:p w14:paraId="0EC7090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},</w:t>
      </w:r>
    </w:p>
    <w:p w14:paraId="3B5F856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{</w:t>
      </w:r>
    </w:p>
    <w:p w14:paraId="5D4D591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id: "SLOT003",</w:t>
      </w:r>
    </w:p>
    <w:p w14:paraId="55B44B4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time: "10:00 AM",</w:t>
      </w:r>
    </w:p>
    <w:p w14:paraId="4790BA9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period: "Morning",</w:t>
      </w:r>
    </w:p>
    <w:p w14:paraId="0866D16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available: false</w:t>
      </w:r>
    </w:p>
    <w:p w14:paraId="74B169B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},</w:t>
      </w:r>
    </w:p>
    <w:p w14:paraId="2E3BFBC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{</w:t>
      </w:r>
    </w:p>
    <w:p w14:paraId="0C88593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id: "SLOT004",</w:t>
      </w:r>
    </w:p>
    <w:p w14:paraId="441EDCB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time: "05:00 PM",</w:t>
      </w:r>
    </w:p>
    <w:p w14:paraId="251AEE2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period: "Evening",</w:t>
      </w:r>
    </w:p>
    <w:p w14:paraId="3750A8E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available: true</w:t>
      </w:r>
    </w:p>
    <w:p w14:paraId="557B959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}</w:t>
      </w:r>
    </w:p>
    <w:p w14:paraId="78B5A693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];</w:t>
      </w:r>
    </w:p>
    <w:p w14:paraId="1C917B74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3A9BB">
      <w:pPr>
        <w:pStyle w:val="2"/>
        <w:keepNext w:val="0"/>
        <w:keepLines w:val="0"/>
        <w:widowControl/>
        <w:suppressLineNumbers w:val="0"/>
      </w:pPr>
      <w:r>
        <w:t>49. MOCK APPOINTMENTS</w:t>
      </w:r>
    </w:p>
    <w:p w14:paraId="5F12BFB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const appointments = [</w:t>
      </w:r>
    </w:p>
    <w:p w14:paraId="4AF18EC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{</w:t>
      </w:r>
    </w:p>
    <w:p w14:paraId="44965FA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id: "APT001",</w:t>
      </w:r>
    </w:p>
    <w:p w14:paraId="78ADAE8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token: "DNT-20261005-001",</w:t>
      </w:r>
    </w:p>
    <w:p w14:paraId="03AD881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patient: "Sample Patient",</w:t>
      </w:r>
    </w:p>
    <w:p w14:paraId="5F90F20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procedure: "Dental Implant",</w:t>
      </w:r>
    </w:p>
    <w:p w14:paraId="0AD7093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doctor: "Dr. A. Kumar",</w:t>
      </w:r>
    </w:p>
    <w:p w14:paraId="041738D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date: "2026-10-05",</w:t>
      </w:r>
    </w:p>
    <w:p w14:paraId="4816961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time: "09:00 AM",</w:t>
      </w:r>
    </w:p>
    <w:p w14:paraId="6CC61F6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status: "Confirmed"</w:t>
      </w:r>
    </w:p>
    <w:p w14:paraId="76F7685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},</w:t>
      </w:r>
    </w:p>
    <w:p w14:paraId="480A93A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{</w:t>
      </w:r>
    </w:p>
    <w:p w14:paraId="10E9CDF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id: "APT002",</w:t>
      </w:r>
    </w:p>
    <w:p w14:paraId="335B920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token: "DNT-20261005-002",</w:t>
      </w:r>
    </w:p>
    <w:p w14:paraId="3570768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patient: "Demo Patient",</w:t>
      </w:r>
    </w:p>
    <w:p w14:paraId="44A80D0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procedure: "Root Canal",</w:t>
      </w:r>
    </w:p>
    <w:p w14:paraId="3FCBF3E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doctor: "Dr. R. Sharma",</w:t>
      </w:r>
    </w:p>
    <w:p w14:paraId="76DD5AE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date: "2026-10-05",</w:t>
      </w:r>
    </w:p>
    <w:p w14:paraId="35351FD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time: "09:30 AM",</w:t>
      </w:r>
    </w:p>
    <w:p w14:paraId="0094793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status: "Checked In"</w:t>
      </w:r>
    </w:p>
    <w:p w14:paraId="5125F7B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}</w:t>
      </w:r>
    </w:p>
    <w:p w14:paraId="10B40BEA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];</w:t>
      </w:r>
    </w:p>
    <w:p w14:paraId="4E1C4CFD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2692A">
      <w:pPr>
        <w:pStyle w:val="2"/>
        <w:keepNext w:val="0"/>
        <w:keepLines w:val="0"/>
        <w:widowControl/>
        <w:suppressLineNumbers w:val="0"/>
      </w:pPr>
      <w:r>
        <w:t>50. BOOKING STATE</w:t>
      </w:r>
    </w:p>
    <w:p w14:paraId="2A6A6D6D">
      <w:pPr>
        <w:pStyle w:val="35"/>
        <w:keepNext w:val="0"/>
        <w:keepLines w:val="0"/>
        <w:widowControl/>
        <w:suppressLineNumbers w:val="0"/>
      </w:pPr>
      <w:r>
        <w:t>The booking process should maintain:</w:t>
      </w:r>
    </w:p>
    <w:p w14:paraId="4A0B1D5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selectedProcedure</w:t>
      </w:r>
    </w:p>
    <w:p w14:paraId="2D69F8A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selectedDate</w:t>
      </w:r>
    </w:p>
    <w:p w14:paraId="2307307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selectedSlot</w:t>
      </w:r>
    </w:p>
    <w:p w14:paraId="18B9BD0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patientDetails</w:t>
      </w:r>
    </w:p>
    <w:p w14:paraId="6660D4C1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appointment</w:t>
      </w:r>
    </w:p>
    <w:p w14:paraId="1E8C7F70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5AD08FE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const booking = {</w:t>
      </w:r>
    </w:p>
    <w:p w14:paraId="3B27107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procedure: null,</w:t>
      </w:r>
    </w:p>
    <w:p w14:paraId="732AA0E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date: null,</w:t>
      </w:r>
    </w:p>
    <w:p w14:paraId="45965A6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slot: null,</w:t>
      </w:r>
    </w:p>
    <w:p w14:paraId="5E2A7F9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patient: {</w:t>
      </w:r>
    </w:p>
    <w:p w14:paraId="69A1F5E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name: "",</w:t>
      </w:r>
    </w:p>
    <w:p w14:paraId="349FB57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mobile: "",</w:t>
      </w:r>
    </w:p>
    <w:p w14:paraId="714F7F1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email: "",</w:t>
      </w:r>
    </w:p>
    <w:p w14:paraId="56D1092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age: "",</w:t>
      </w:r>
    </w:p>
    <w:p w14:paraId="1D2F25B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gender: "",</w:t>
      </w:r>
    </w:p>
    <w:p w14:paraId="511CC72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reason: ""</w:t>
      </w:r>
    </w:p>
    <w:p w14:paraId="41D2254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}</w:t>
      </w:r>
    </w:p>
    <w:p w14:paraId="161A3B1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};</w:t>
      </w:r>
    </w:p>
    <w:p w14:paraId="7E1E0E1C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B7EDF">
      <w:pPr>
        <w:pStyle w:val="2"/>
        <w:keepNext w:val="0"/>
        <w:keepLines w:val="0"/>
        <w:widowControl/>
        <w:suppressLineNumbers w:val="0"/>
      </w:pPr>
      <w:r>
        <w:t>51. BOOKING STEPPER</w:t>
      </w:r>
    </w:p>
    <w:p w14:paraId="1EC24E7A">
      <w:pPr>
        <w:pStyle w:val="35"/>
        <w:keepNext w:val="0"/>
        <w:keepLines w:val="0"/>
        <w:widowControl/>
        <w:suppressLineNumbers w:val="0"/>
      </w:pPr>
      <w:r>
        <w:t>Display:</w:t>
      </w:r>
    </w:p>
    <w:p w14:paraId="63F412C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01 Treatment</w:t>
      </w:r>
    </w:p>
    <w:p w14:paraId="07B23FF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↓</w:t>
      </w:r>
    </w:p>
    <w:p w14:paraId="0C77BA0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02 Date</w:t>
      </w:r>
    </w:p>
    <w:p w14:paraId="3352EBB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↓</w:t>
      </w:r>
    </w:p>
    <w:p w14:paraId="564D43A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03 Time</w:t>
      </w:r>
    </w:p>
    <w:p w14:paraId="5289977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↓</w:t>
      </w:r>
    </w:p>
    <w:p w14:paraId="7F519C7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04 Details</w:t>
      </w:r>
    </w:p>
    <w:p w14:paraId="2191F39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↓</w:t>
      </w:r>
    </w:p>
    <w:p w14:paraId="0E4A589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05 Review</w:t>
      </w:r>
    </w:p>
    <w:p w14:paraId="099A192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↓</w:t>
      </w:r>
    </w:p>
    <w:p w14:paraId="1C858487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06 Confirmation</w:t>
      </w:r>
    </w:p>
    <w:p w14:paraId="024E3900">
      <w:pPr>
        <w:pStyle w:val="35"/>
        <w:keepNext w:val="0"/>
        <w:keepLines w:val="0"/>
        <w:widowControl/>
        <w:suppressLineNumbers w:val="0"/>
      </w:pPr>
      <w:r>
        <w:t>The active step should be visually highlighted.</w:t>
      </w:r>
    </w:p>
    <w:p w14:paraId="7FB4654C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2FF6C">
      <w:pPr>
        <w:pStyle w:val="2"/>
        <w:keepNext w:val="0"/>
        <w:keepLines w:val="0"/>
        <w:widowControl/>
        <w:suppressLineNumbers w:val="0"/>
      </w:pPr>
      <w:r>
        <w:t>52. USER EXPERIENCE</w:t>
      </w:r>
    </w:p>
    <w:p w14:paraId="7DF3B300">
      <w:pPr>
        <w:pStyle w:val="35"/>
        <w:keepNext w:val="0"/>
        <w:keepLines w:val="0"/>
        <w:widowControl/>
        <w:suppressLineNumbers w:val="0"/>
      </w:pPr>
      <w:r>
        <w:t>The user should always know:</w:t>
      </w:r>
    </w:p>
    <w:p w14:paraId="0E3D9CC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D318617">
      <w:pPr>
        <w:pStyle w:val="35"/>
        <w:keepNext w:val="0"/>
        <w:keepLines w:val="0"/>
        <w:widowControl/>
        <w:suppressLineNumbers w:val="0"/>
        <w:ind w:left="720"/>
      </w:pPr>
      <w:r>
        <w:t>Which step they are on.</w:t>
      </w:r>
    </w:p>
    <w:p w14:paraId="47833A9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1C752C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FD4D167">
      <w:pPr>
        <w:pStyle w:val="35"/>
        <w:keepNext w:val="0"/>
        <w:keepLines w:val="0"/>
        <w:widowControl/>
        <w:suppressLineNumbers w:val="0"/>
        <w:ind w:left="720"/>
      </w:pPr>
      <w:r>
        <w:t>What they have selected.</w:t>
      </w:r>
    </w:p>
    <w:p w14:paraId="31517CE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9C8320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0F987D0">
      <w:pPr>
        <w:pStyle w:val="35"/>
        <w:keepNext w:val="0"/>
        <w:keepLines w:val="0"/>
        <w:widowControl/>
        <w:suppressLineNumbers w:val="0"/>
        <w:ind w:left="720"/>
      </w:pPr>
      <w:r>
        <w:t>What they need to do next.</w:t>
      </w:r>
    </w:p>
    <w:p w14:paraId="7A2AE5E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90B5F4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4ABBCFA">
      <w:pPr>
        <w:pStyle w:val="35"/>
        <w:keepNext w:val="0"/>
        <w:keepLines w:val="0"/>
        <w:widowControl/>
        <w:suppressLineNumbers w:val="0"/>
        <w:ind w:left="720"/>
      </w:pPr>
      <w:r>
        <w:t>Whether the selected slot is available.</w:t>
      </w:r>
    </w:p>
    <w:p w14:paraId="15EF77E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610824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762E2C9">
      <w:pPr>
        <w:pStyle w:val="35"/>
        <w:keepNext w:val="0"/>
        <w:keepLines w:val="0"/>
        <w:widowControl/>
        <w:suppressLineNumbers w:val="0"/>
        <w:ind w:left="720"/>
      </w:pPr>
      <w:r>
        <w:t>Whether the booking was successful.</w:t>
      </w:r>
    </w:p>
    <w:p w14:paraId="6E1194B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1AD3125">
      <w:pPr>
        <w:pStyle w:val="35"/>
        <w:keepNext w:val="0"/>
        <w:keepLines w:val="0"/>
        <w:widowControl/>
        <w:suppressLineNumbers w:val="0"/>
      </w:pPr>
      <w:r>
        <w:t>Provide:</w:t>
      </w:r>
    </w:p>
    <w:p w14:paraId="60851C9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Back</w:t>
      </w:r>
    </w:p>
    <w:p w14:paraId="3ED6A7F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Continue</w:t>
      </w:r>
    </w:p>
    <w:p w14:paraId="298F64E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Confirm</w:t>
      </w:r>
    </w:p>
    <w:p w14:paraId="143A9E69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Cancel</w:t>
      </w:r>
    </w:p>
    <w:p w14:paraId="0DE7E2E3">
      <w:pPr>
        <w:pStyle w:val="35"/>
        <w:keepNext w:val="0"/>
        <w:keepLines w:val="0"/>
        <w:widowControl/>
        <w:suppressLineNumbers w:val="0"/>
      </w:pPr>
      <w:r>
        <w:t>buttons appropriately.</w:t>
      </w:r>
    </w:p>
    <w:p w14:paraId="27C9A4BC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9756B">
      <w:pPr>
        <w:pStyle w:val="2"/>
        <w:keepNext w:val="0"/>
        <w:keepLines w:val="0"/>
        <w:widowControl/>
        <w:suppressLineNumbers w:val="0"/>
      </w:pPr>
      <w:r>
        <w:t>53. LOADING SIMULATION</w:t>
      </w:r>
    </w:p>
    <w:p w14:paraId="2440B989">
      <w:pPr>
        <w:pStyle w:val="35"/>
        <w:keepNext w:val="0"/>
        <w:keepLines w:val="0"/>
        <w:widowControl/>
        <w:suppressLineNumbers w:val="0"/>
      </w:pPr>
      <w:r>
        <w:t>Since there is no backend, small simulated loading states can be used.</w:t>
      </w:r>
    </w:p>
    <w:p w14:paraId="6B3F301D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7042DD58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Checking available slots...</w:t>
      </w:r>
    </w:p>
    <w:p w14:paraId="2528884A">
      <w:pPr>
        <w:pStyle w:val="35"/>
        <w:keepNext w:val="0"/>
        <w:keepLines w:val="0"/>
        <w:widowControl/>
        <w:suppressLineNumbers w:val="0"/>
      </w:pPr>
      <w:r>
        <w:t>Then:</w:t>
      </w:r>
    </w:p>
    <w:p w14:paraId="2FE89D16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Available slots loaded.</w:t>
      </w:r>
    </w:p>
    <w:p w14:paraId="659F9CCF">
      <w:pPr>
        <w:pStyle w:val="35"/>
        <w:keepNext w:val="0"/>
        <w:keepLines w:val="0"/>
        <w:widowControl/>
        <w:suppressLineNumbers w:val="0"/>
      </w:pPr>
      <w:r>
        <w:t>Use short delays only where they improve the demo experience.</w:t>
      </w:r>
    </w:p>
    <w:p w14:paraId="2D98F065">
      <w:pPr>
        <w:pStyle w:val="35"/>
        <w:keepNext w:val="0"/>
        <w:keepLines w:val="0"/>
        <w:widowControl/>
        <w:suppressLineNumbers w:val="0"/>
      </w:pPr>
      <w:r>
        <w:t>Do not add artificial delays everywhere.</w:t>
      </w:r>
    </w:p>
    <w:p w14:paraId="44DABA00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E1910">
      <w:pPr>
        <w:pStyle w:val="2"/>
        <w:keepNext w:val="0"/>
        <w:keepLines w:val="0"/>
        <w:widowControl/>
        <w:suppressLineNumbers w:val="0"/>
      </w:pPr>
      <w:r>
        <w:t>54. TOAST NOTIFICATIONS</w:t>
      </w:r>
    </w:p>
    <w:p w14:paraId="64D26969">
      <w:pPr>
        <w:pStyle w:val="35"/>
        <w:keepNext w:val="0"/>
        <w:keepLines w:val="0"/>
        <w:widowControl/>
        <w:suppressLineNumbers w:val="0"/>
      </w:pPr>
      <w:r>
        <w:t>Use toast messages.</w:t>
      </w:r>
    </w:p>
    <w:p w14:paraId="2F674AB8">
      <w:pPr>
        <w:pStyle w:val="35"/>
        <w:keepNext w:val="0"/>
        <w:keepLines w:val="0"/>
        <w:widowControl/>
        <w:suppressLineNumbers w:val="0"/>
      </w:pPr>
      <w:r>
        <w:t>Examples:</w:t>
      </w:r>
    </w:p>
    <w:p w14:paraId="5D1A040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Treatment selected successfully.</w:t>
      </w:r>
    </w:p>
    <w:p w14:paraId="6B0B6CA5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165853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Appointment date selected.</w:t>
      </w:r>
    </w:p>
    <w:p w14:paraId="3F4A4824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1263F5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Time slot selected.</w:t>
      </w:r>
    </w:p>
    <w:p w14:paraId="2061E842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C1AA59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Appointment confirmed.</w:t>
      </w:r>
    </w:p>
    <w:p w14:paraId="446744BE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00A9176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Demo WhatsApp notification sent.</w:t>
      </w:r>
    </w:p>
    <w:p w14:paraId="4022F34D">
      <w:pPr>
        <w:pStyle w:val="35"/>
        <w:keepNext w:val="0"/>
        <w:keepLines w:val="0"/>
        <w:widowControl/>
        <w:suppressLineNumbers w:val="0"/>
      </w:pPr>
      <w:r>
        <w:t>Error:</w:t>
      </w:r>
    </w:p>
    <w:p w14:paraId="23B67F23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Please select an appointment slot.</w:t>
      </w:r>
    </w:p>
    <w:p w14:paraId="72D7BE86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EF429">
      <w:pPr>
        <w:pStyle w:val="2"/>
        <w:keepNext w:val="0"/>
        <w:keepLines w:val="0"/>
        <w:widowControl/>
        <w:suppressLineNumbers w:val="0"/>
      </w:pPr>
      <w:r>
        <w:t>55. MODALS</w:t>
      </w:r>
    </w:p>
    <w:p w14:paraId="1E96E9F4">
      <w:pPr>
        <w:pStyle w:val="35"/>
        <w:keepNext w:val="0"/>
        <w:keepLines w:val="0"/>
        <w:widowControl/>
        <w:suppressLineNumbers w:val="0"/>
      </w:pPr>
      <w:r>
        <w:t>Use modals for:</w:t>
      </w:r>
    </w:p>
    <w:p w14:paraId="23B0A01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Appointment confirmation</w:t>
      </w:r>
    </w:p>
    <w:p w14:paraId="5F9537C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WhatsApp notification</w:t>
      </w:r>
    </w:p>
    <w:p w14:paraId="28C9294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Cancel appointment</w:t>
      </w:r>
    </w:p>
    <w:p w14:paraId="1A684E2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View appointment details</w:t>
      </w:r>
    </w:p>
    <w:p w14:paraId="73F5AFC6">
      <w:pPr>
        <w:pStyle w:val="35"/>
        <w:keepNext w:val="0"/>
        <w:keepLines w:val="0"/>
        <w:widowControl/>
        <w:suppressLineNumbers w:val="0"/>
      </w:pPr>
      <w:r>
        <w:t>Modal must be responsive and accessible.</w:t>
      </w:r>
    </w:p>
    <w:p w14:paraId="4752EBDE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8BE93">
      <w:pPr>
        <w:pStyle w:val="2"/>
        <w:keepNext w:val="0"/>
        <w:keepLines w:val="0"/>
        <w:widowControl/>
        <w:suppressLineNumbers w:val="0"/>
      </w:pPr>
      <w:r>
        <w:t>56. DEMO ADMIN LOGIN</w:t>
      </w:r>
    </w:p>
    <w:p w14:paraId="67D6837C">
      <w:pPr>
        <w:pStyle w:val="35"/>
        <w:keepNext w:val="0"/>
        <w:keepLines w:val="0"/>
        <w:widowControl/>
        <w:suppressLineNumbers w:val="0"/>
      </w:pPr>
      <w:r>
        <w:t>If an admin dashboard is included, use a clearly marked demo login.</w:t>
      </w:r>
    </w:p>
    <w:p w14:paraId="6A24DF02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68CD9D5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Demo Admin Portal</w:t>
      </w:r>
    </w:p>
    <w:p w14:paraId="446F0E2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021B47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Username:</w:t>
      </w:r>
    </w:p>
    <w:p w14:paraId="761A85F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demo</w:t>
      </w:r>
    </w:p>
    <w:p w14:paraId="5FD443BB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DD452F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Password:</w:t>
      </w:r>
    </w:p>
    <w:p w14:paraId="37FBE208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demo</w:t>
      </w:r>
    </w:p>
    <w:p w14:paraId="6AB14A11">
      <w:pPr>
        <w:pStyle w:val="35"/>
        <w:keepNext w:val="0"/>
        <w:keepLines w:val="0"/>
        <w:widowControl/>
        <w:suppressLineNumbers w:val="0"/>
      </w:pPr>
      <w:r>
        <w:t>The login is only a frontend demonstration.</w:t>
      </w:r>
    </w:p>
    <w:p w14:paraId="47AE8BAB">
      <w:pPr>
        <w:pStyle w:val="35"/>
        <w:keepNext w:val="0"/>
        <w:keepLines w:val="0"/>
        <w:widowControl/>
        <w:suppressLineNumbers w:val="0"/>
      </w:pPr>
      <w:r>
        <w:t>Do not present this as real security.</w:t>
      </w:r>
    </w:p>
    <w:p w14:paraId="519C5CD5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0C6DFD">
      <w:pPr>
        <w:pStyle w:val="2"/>
        <w:keepNext w:val="0"/>
        <w:keepLines w:val="0"/>
        <w:widowControl/>
        <w:suppressLineNumbers w:val="0"/>
      </w:pPr>
      <w:r>
        <w:t>57. NO REAL AUTHENTICATION</w:t>
      </w:r>
    </w:p>
    <w:p w14:paraId="44C776D6">
      <w:pPr>
        <w:pStyle w:val="35"/>
        <w:keepNext w:val="0"/>
        <w:keepLines w:val="0"/>
        <w:widowControl/>
        <w:suppressLineNumbers w:val="0"/>
      </w:pPr>
      <w:r>
        <w:t>Do not implement:</w:t>
      </w:r>
    </w:p>
    <w:p w14:paraId="3BEB53C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JWT</w:t>
      </w:r>
    </w:p>
    <w:p w14:paraId="259B695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OAuth</w:t>
      </w:r>
    </w:p>
    <w:p w14:paraId="139EDF1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Real OTP</w:t>
      </w:r>
    </w:p>
    <w:p w14:paraId="34ED369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Password hashing</w:t>
      </w:r>
    </w:p>
    <w:p w14:paraId="184A61D7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Real user sessions</w:t>
      </w:r>
    </w:p>
    <w:p w14:paraId="00C93475">
      <w:pPr>
        <w:pStyle w:val="35"/>
        <w:keepNext w:val="0"/>
        <w:keepLines w:val="0"/>
        <w:widowControl/>
        <w:suppressLineNumbers w:val="0"/>
      </w:pPr>
      <w:r>
        <w:t>A simple frontend demo state is enough.</w:t>
      </w:r>
    </w:p>
    <w:p w14:paraId="352B07A7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60179">
      <w:pPr>
        <w:pStyle w:val="2"/>
        <w:keepNext w:val="0"/>
        <w:keepLines w:val="0"/>
        <w:widowControl/>
        <w:suppressLineNumbers w:val="0"/>
      </w:pPr>
      <w:r>
        <w:t>58. NO DATABASE</w:t>
      </w:r>
    </w:p>
    <w:p w14:paraId="0790968E">
      <w:pPr>
        <w:pStyle w:val="35"/>
        <w:keepNext w:val="0"/>
        <w:keepLines w:val="0"/>
        <w:widowControl/>
        <w:suppressLineNumbers w:val="0"/>
      </w:pPr>
      <w:r>
        <w:t>Do not create:</w:t>
      </w:r>
    </w:p>
    <w:p w14:paraId="539ACEE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PostgreSQL</w:t>
      </w:r>
    </w:p>
    <w:p w14:paraId="44CF3C2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MongoDB</w:t>
      </w:r>
    </w:p>
    <w:p w14:paraId="5D82017B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MySQL</w:t>
      </w:r>
    </w:p>
    <w:p w14:paraId="28818F2C">
      <w:pPr>
        <w:pStyle w:val="35"/>
        <w:keepNext w:val="0"/>
        <w:keepLines w:val="0"/>
        <w:widowControl/>
        <w:suppressLineNumbers w:val="0"/>
      </w:pPr>
      <w:r>
        <w:t>Use:</w:t>
      </w:r>
    </w:p>
    <w:p w14:paraId="423BAE9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JavaScript objects</w:t>
      </w:r>
    </w:p>
    <w:p w14:paraId="5218577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JSON mock data</w:t>
      </w:r>
    </w:p>
    <w:p w14:paraId="7652B73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React state</w:t>
      </w:r>
    </w:p>
    <w:p w14:paraId="0DD8D14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localStorage</w:t>
      </w:r>
    </w:p>
    <w:p w14:paraId="438C5720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EEE5A">
      <w:pPr>
        <w:pStyle w:val="2"/>
        <w:keepNext w:val="0"/>
        <w:keepLines w:val="0"/>
        <w:widowControl/>
        <w:suppressLineNumbers w:val="0"/>
      </w:pPr>
      <w:r>
        <w:t>59. NO BACKEND APIs</w:t>
      </w:r>
    </w:p>
    <w:p w14:paraId="1401D10F">
      <w:pPr>
        <w:pStyle w:val="35"/>
        <w:keepNext w:val="0"/>
        <w:keepLines w:val="0"/>
        <w:widowControl/>
        <w:suppressLineNumbers w:val="0"/>
      </w:pPr>
      <w:r>
        <w:t>Do not create:</w:t>
      </w:r>
    </w:p>
    <w:p w14:paraId="3B75E06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/api/appointments</w:t>
      </w:r>
    </w:p>
    <w:p w14:paraId="4BB0A45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/api/slots</w:t>
      </w:r>
    </w:p>
    <w:p w14:paraId="672DA2E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/api/doctors</w:t>
      </w:r>
    </w:p>
    <w:p w14:paraId="38D4B2B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/api/procedures</w:t>
      </w:r>
    </w:p>
    <w:p w14:paraId="67AF2F67">
      <w:pPr>
        <w:pStyle w:val="35"/>
        <w:keepNext w:val="0"/>
        <w:keepLines w:val="0"/>
        <w:widowControl/>
        <w:suppressLineNumbers w:val="0"/>
      </w:pPr>
      <w:r>
        <w:t>as real backend endpoints.</w:t>
      </w:r>
    </w:p>
    <w:p w14:paraId="207E132B">
      <w:pPr>
        <w:pStyle w:val="35"/>
        <w:keepNext w:val="0"/>
        <w:keepLines w:val="0"/>
        <w:widowControl/>
        <w:suppressLineNumbers w:val="0"/>
      </w:pPr>
      <w:r>
        <w:t>Instead, create frontend functions such as:</w:t>
      </w:r>
    </w:p>
    <w:p w14:paraId="6489D75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getAvailableSlots()</w:t>
      </w:r>
    </w:p>
    <w:p w14:paraId="272C3AA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createDemoAppointment()</w:t>
      </w:r>
    </w:p>
    <w:p w14:paraId="17DCE7F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generateDemoToken()</w:t>
      </w:r>
    </w:p>
    <w:p w14:paraId="0EE927EF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55145">
      <w:pPr>
        <w:pStyle w:val="2"/>
        <w:keepNext w:val="0"/>
        <w:keepLines w:val="0"/>
        <w:widowControl/>
        <w:suppressLineNumbers w:val="0"/>
      </w:pPr>
      <w:r>
        <w:t>60. SIMULATED SERVICE LAYER</w:t>
      </w:r>
    </w:p>
    <w:p w14:paraId="4467F681">
      <w:pPr>
        <w:pStyle w:val="35"/>
        <w:keepNext w:val="0"/>
        <w:keepLines w:val="0"/>
        <w:widowControl/>
        <w:suppressLineNumbers w:val="0"/>
      </w:pPr>
      <w:r>
        <w:t>To make the prototype architecture look professional, create:</w:t>
      </w:r>
    </w:p>
    <w:p w14:paraId="0F7DA2C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services/</w:t>
      </w:r>
    </w:p>
    <w:p w14:paraId="716714D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appointmentService.js</w:t>
      </w:r>
    </w:p>
    <w:p w14:paraId="261A1EC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slotService.js</w:t>
      </w:r>
    </w:p>
    <w:p w14:paraId="571C883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procedureService.js</w:t>
      </w:r>
    </w:p>
    <w:p w14:paraId="4AE0F923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    doctorService.js</w:t>
      </w:r>
    </w:p>
    <w:p w14:paraId="560EDE80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2A3C7B7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export const getAvailableSlots = (date) =&gt; {</w:t>
      </w:r>
    </w:p>
    <w:p w14:paraId="766B90E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// Return mock data</w:t>
      </w:r>
    </w:p>
    <w:p w14:paraId="0D5E60BF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};</w:t>
      </w:r>
    </w:p>
    <w:p w14:paraId="157D1A88">
      <w:pPr>
        <w:pStyle w:val="35"/>
        <w:keepNext w:val="0"/>
        <w:keepLines w:val="0"/>
        <w:widowControl/>
        <w:suppressLineNumbers w:val="0"/>
      </w:pPr>
      <w:r>
        <w:t>This makes it easier to connect a real backend later.</w:t>
      </w:r>
    </w:p>
    <w:p w14:paraId="47A3D4FE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D247E">
      <w:pPr>
        <w:pStyle w:val="2"/>
        <w:keepNext w:val="0"/>
        <w:keepLines w:val="0"/>
        <w:widowControl/>
        <w:suppressLineNumbers w:val="0"/>
      </w:pPr>
      <w:r>
        <w:t>61. FUTURE BACKEND READY</w:t>
      </w:r>
    </w:p>
    <w:p w14:paraId="25B22527">
      <w:pPr>
        <w:pStyle w:val="35"/>
        <w:keepNext w:val="0"/>
        <w:keepLines w:val="0"/>
        <w:widowControl/>
        <w:suppressLineNumbers w:val="0"/>
      </w:pPr>
      <w:r>
        <w:t>Although this is frontend-only, keep the code structured so a real backend can be connected later.</w:t>
      </w:r>
    </w:p>
    <w:p w14:paraId="6ED0057C">
      <w:pPr>
        <w:pStyle w:val="35"/>
        <w:keepNext w:val="0"/>
        <w:keepLines w:val="0"/>
        <w:widowControl/>
        <w:suppressLineNumbers w:val="0"/>
      </w:pPr>
      <w:r>
        <w:t>For example:</w:t>
      </w:r>
    </w:p>
    <w:p w14:paraId="0CE1F57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UI Component</w:t>
      </w:r>
    </w:p>
    <w:p w14:paraId="4EEEEAE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↓</w:t>
      </w:r>
    </w:p>
    <w:p w14:paraId="7DC5C82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Service Function</w:t>
      </w:r>
    </w:p>
    <w:p w14:paraId="4B5F3B9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↓</w:t>
      </w:r>
    </w:p>
    <w:p w14:paraId="6EA49A3D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Mock Data</w:t>
      </w:r>
    </w:p>
    <w:p w14:paraId="2017F396">
      <w:pPr>
        <w:pStyle w:val="35"/>
        <w:keepNext w:val="0"/>
        <w:keepLines w:val="0"/>
        <w:widowControl/>
        <w:suppressLineNumbers w:val="0"/>
      </w:pPr>
      <w:r>
        <w:t>Later:</w:t>
      </w:r>
    </w:p>
    <w:p w14:paraId="6901841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UI Component</w:t>
      </w:r>
    </w:p>
    <w:p w14:paraId="1A47585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↓</w:t>
      </w:r>
    </w:p>
    <w:p w14:paraId="23A1327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Service Function</w:t>
      </w:r>
    </w:p>
    <w:p w14:paraId="0AD0951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↓</w:t>
      </w:r>
    </w:p>
    <w:p w14:paraId="32B9CB5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API</w:t>
      </w:r>
    </w:p>
    <w:p w14:paraId="6CAA5E4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↓</w:t>
      </w:r>
    </w:p>
    <w:p w14:paraId="60D6D48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Backend</w:t>
      </w:r>
    </w:p>
    <w:p w14:paraId="292869F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↓</w:t>
      </w:r>
    </w:p>
    <w:p w14:paraId="09112133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Database</w:t>
      </w:r>
    </w:p>
    <w:p w14:paraId="61330317">
      <w:pPr>
        <w:pStyle w:val="35"/>
        <w:keepNext w:val="0"/>
        <w:keepLines w:val="0"/>
        <w:widowControl/>
        <w:suppressLineNumbers w:val="0"/>
      </w:pPr>
      <w:r>
        <w:t>Do not tightly couple components directly to mock data.</w:t>
      </w:r>
    </w:p>
    <w:p w14:paraId="7D53E486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3E282">
      <w:pPr>
        <w:pStyle w:val="2"/>
        <w:keepNext w:val="0"/>
        <w:keepLines w:val="0"/>
        <w:widowControl/>
        <w:suppressLineNumbers w:val="0"/>
      </w:pPr>
      <w:r>
        <w:t>62. ACCESSIBILITY</w:t>
      </w:r>
    </w:p>
    <w:p w14:paraId="5E8D603E">
      <w:pPr>
        <w:pStyle w:val="35"/>
        <w:keepNext w:val="0"/>
        <w:keepLines w:val="0"/>
        <w:widowControl/>
        <w:suppressLineNumbers w:val="0"/>
      </w:pPr>
      <w:r>
        <w:t>Implement:</w:t>
      </w:r>
    </w:p>
    <w:p w14:paraId="3198C7E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17DE02E">
      <w:pPr>
        <w:pStyle w:val="35"/>
        <w:keepNext w:val="0"/>
        <w:keepLines w:val="0"/>
        <w:widowControl/>
        <w:suppressLineNumbers w:val="0"/>
        <w:ind w:left="720"/>
      </w:pPr>
      <w:r>
        <w:t>Semantic HTML</w:t>
      </w:r>
    </w:p>
    <w:p w14:paraId="7120E45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C459F1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EE27014">
      <w:pPr>
        <w:pStyle w:val="35"/>
        <w:keepNext w:val="0"/>
        <w:keepLines w:val="0"/>
        <w:widowControl/>
        <w:suppressLineNumbers w:val="0"/>
        <w:ind w:left="720"/>
      </w:pPr>
      <w:r>
        <w:t>Proper labels</w:t>
      </w:r>
    </w:p>
    <w:p w14:paraId="052425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00A13D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1E5C85F">
      <w:pPr>
        <w:pStyle w:val="35"/>
        <w:keepNext w:val="0"/>
        <w:keepLines w:val="0"/>
        <w:widowControl/>
        <w:suppressLineNumbers w:val="0"/>
        <w:ind w:left="720"/>
      </w:pPr>
      <w:r>
        <w:t>Keyboard navigation</w:t>
      </w:r>
    </w:p>
    <w:p w14:paraId="0E49700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A6C339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D0DEF6D">
      <w:pPr>
        <w:pStyle w:val="35"/>
        <w:keepNext w:val="0"/>
        <w:keepLines w:val="0"/>
        <w:widowControl/>
        <w:suppressLineNumbers w:val="0"/>
        <w:ind w:left="720"/>
      </w:pPr>
      <w:r>
        <w:t>Accessible buttons</w:t>
      </w:r>
    </w:p>
    <w:p w14:paraId="6A17247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F26CF5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7C391D5">
      <w:pPr>
        <w:pStyle w:val="35"/>
        <w:keepNext w:val="0"/>
        <w:keepLines w:val="0"/>
        <w:widowControl/>
        <w:suppressLineNumbers w:val="0"/>
        <w:ind w:left="720"/>
      </w:pPr>
      <w:r>
        <w:t>Focus states</w:t>
      </w:r>
    </w:p>
    <w:p w14:paraId="4555731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56C2EF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0829262">
      <w:pPr>
        <w:pStyle w:val="35"/>
        <w:keepNext w:val="0"/>
        <w:keepLines w:val="0"/>
        <w:widowControl/>
        <w:suppressLineNumbers w:val="0"/>
        <w:ind w:left="720"/>
      </w:pPr>
      <w:r>
        <w:t>Alt text</w:t>
      </w:r>
    </w:p>
    <w:p w14:paraId="09B46E7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DD55FC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690FA4B">
      <w:pPr>
        <w:pStyle w:val="35"/>
        <w:keepNext w:val="0"/>
        <w:keepLines w:val="0"/>
        <w:widowControl/>
        <w:suppressLineNumbers w:val="0"/>
        <w:ind w:left="720"/>
      </w:pPr>
      <w:r>
        <w:t>Form validation messages</w:t>
      </w:r>
    </w:p>
    <w:p w14:paraId="3889F93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CA290C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5D4E7C3">
      <w:pPr>
        <w:pStyle w:val="35"/>
        <w:keepNext w:val="0"/>
        <w:keepLines w:val="0"/>
        <w:widowControl/>
        <w:suppressLineNumbers w:val="0"/>
        <w:ind w:left="720"/>
      </w:pPr>
      <w:r>
        <w:t>Accessible modals</w:t>
      </w:r>
    </w:p>
    <w:p w14:paraId="0500A5C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3ED0F39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5A157">
      <w:pPr>
        <w:pStyle w:val="2"/>
        <w:keepNext w:val="0"/>
        <w:keepLines w:val="0"/>
        <w:widowControl/>
        <w:suppressLineNumbers w:val="0"/>
      </w:pPr>
      <w:r>
        <w:t>63. SEO</w:t>
      </w:r>
    </w:p>
    <w:p w14:paraId="2A46FE84">
      <w:pPr>
        <w:pStyle w:val="35"/>
        <w:keepNext w:val="0"/>
        <w:keepLines w:val="0"/>
        <w:widowControl/>
        <w:suppressLineNumbers w:val="0"/>
      </w:pPr>
      <w:r>
        <w:t>Public pages should contain:</w:t>
      </w:r>
    </w:p>
    <w:p w14:paraId="73D0045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370ED1D">
      <w:pPr>
        <w:pStyle w:val="35"/>
        <w:keepNext w:val="0"/>
        <w:keepLines w:val="0"/>
        <w:widowControl/>
        <w:suppressLineNumbers w:val="0"/>
        <w:ind w:left="720"/>
      </w:pPr>
      <w:r>
        <w:t>Page titles</w:t>
      </w:r>
    </w:p>
    <w:p w14:paraId="62E3ACD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6637A2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86C78CC">
      <w:pPr>
        <w:pStyle w:val="35"/>
        <w:keepNext w:val="0"/>
        <w:keepLines w:val="0"/>
        <w:widowControl/>
        <w:suppressLineNumbers w:val="0"/>
        <w:ind w:left="720"/>
      </w:pPr>
      <w:r>
        <w:t>Meta descriptions</w:t>
      </w:r>
    </w:p>
    <w:p w14:paraId="61E0BDA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D3057C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7948016">
      <w:pPr>
        <w:pStyle w:val="35"/>
        <w:keepNext w:val="0"/>
        <w:keepLines w:val="0"/>
        <w:widowControl/>
        <w:suppressLineNumbers w:val="0"/>
        <w:ind w:left="720"/>
      </w:pPr>
      <w:r>
        <w:t>Proper heading hierarchy</w:t>
      </w:r>
    </w:p>
    <w:p w14:paraId="70129CC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BE6363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E6F7D83">
      <w:pPr>
        <w:pStyle w:val="35"/>
        <w:keepNext w:val="0"/>
        <w:keepLines w:val="0"/>
        <w:widowControl/>
        <w:suppressLineNumbers w:val="0"/>
        <w:ind w:left="720"/>
      </w:pPr>
      <w:r>
        <w:t>Image alt text</w:t>
      </w:r>
    </w:p>
    <w:p w14:paraId="0131CB6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A0AD37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3B46E8B">
      <w:pPr>
        <w:pStyle w:val="35"/>
        <w:keepNext w:val="0"/>
        <w:keepLines w:val="0"/>
        <w:widowControl/>
        <w:suppressLineNumbers w:val="0"/>
        <w:ind w:left="720"/>
      </w:pPr>
      <w:r>
        <w:t>Clean URLs</w:t>
      </w:r>
    </w:p>
    <w:p w14:paraId="5BE1797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0C196CB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1C5E635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/treatments</w:t>
      </w:r>
    </w:p>
    <w:p w14:paraId="756290B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/treatments/dental-implants</w:t>
      </w:r>
    </w:p>
    <w:p w14:paraId="7DB58B5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/doctors</w:t>
      </w:r>
    </w:p>
    <w:p w14:paraId="47BC963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/book-appointment</w:t>
      </w:r>
    </w:p>
    <w:p w14:paraId="46D1A0AA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/contact</w:t>
      </w:r>
    </w:p>
    <w:p w14:paraId="3441220F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B9436">
      <w:pPr>
        <w:pStyle w:val="2"/>
        <w:keepNext w:val="0"/>
        <w:keepLines w:val="0"/>
        <w:widowControl/>
        <w:suppressLineNumbers w:val="0"/>
      </w:pPr>
      <w:r>
        <w:t>64. PERFORMANCE</w:t>
      </w:r>
    </w:p>
    <w:p w14:paraId="23A77869">
      <w:pPr>
        <w:pStyle w:val="35"/>
        <w:keepNext w:val="0"/>
        <w:keepLines w:val="0"/>
        <w:widowControl/>
        <w:suppressLineNumbers w:val="0"/>
      </w:pPr>
      <w:r>
        <w:t>Optimize:</w:t>
      </w:r>
    </w:p>
    <w:p w14:paraId="14258B0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F47CC43">
      <w:pPr>
        <w:pStyle w:val="35"/>
        <w:keepNext w:val="0"/>
        <w:keepLines w:val="0"/>
        <w:widowControl/>
        <w:suppressLineNumbers w:val="0"/>
        <w:ind w:left="720"/>
      </w:pPr>
      <w:r>
        <w:t>Images</w:t>
      </w:r>
    </w:p>
    <w:p w14:paraId="694A775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6CF8BA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21D03E2">
      <w:pPr>
        <w:pStyle w:val="35"/>
        <w:keepNext w:val="0"/>
        <w:keepLines w:val="0"/>
        <w:widowControl/>
        <w:suppressLineNumbers w:val="0"/>
        <w:ind w:left="720"/>
      </w:pPr>
      <w:r>
        <w:t>CSS</w:t>
      </w:r>
    </w:p>
    <w:p w14:paraId="5424C9B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5FDA79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146F5F4">
      <w:pPr>
        <w:pStyle w:val="35"/>
        <w:keepNext w:val="0"/>
        <w:keepLines w:val="0"/>
        <w:widowControl/>
        <w:suppressLineNumbers w:val="0"/>
        <w:ind w:left="720"/>
      </w:pPr>
      <w:r>
        <w:t>JavaScript</w:t>
      </w:r>
    </w:p>
    <w:p w14:paraId="2A7770C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91C8A0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41A5164">
      <w:pPr>
        <w:pStyle w:val="35"/>
        <w:keepNext w:val="0"/>
        <w:keepLines w:val="0"/>
        <w:widowControl/>
        <w:suppressLineNumbers w:val="0"/>
        <w:ind w:left="720"/>
      </w:pPr>
      <w:r>
        <w:t>Component rendering</w:t>
      </w:r>
    </w:p>
    <w:p w14:paraId="4D4DE9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848B614">
      <w:pPr>
        <w:pStyle w:val="35"/>
        <w:keepNext w:val="0"/>
        <w:keepLines w:val="0"/>
        <w:widowControl/>
        <w:suppressLineNumbers w:val="0"/>
      </w:pPr>
      <w:r>
        <w:t>Avoid unnecessarily large image files.</w:t>
      </w:r>
    </w:p>
    <w:p w14:paraId="6334D6AB">
      <w:pPr>
        <w:pStyle w:val="35"/>
        <w:keepNext w:val="0"/>
        <w:keepLines w:val="0"/>
        <w:widowControl/>
        <w:suppressLineNumbers w:val="0"/>
      </w:pPr>
      <w:r>
        <w:t>Use lazy loading where appropriate.</w:t>
      </w:r>
    </w:p>
    <w:p w14:paraId="515C8DD2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327EC">
      <w:pPr>
        <w:pStyle w:val="2"/>
        <w:keepNext w:val="0"/>
        <w:keepLines w:val="0"/>
        <w:widowControl/>
        <w:suppressLineNumbers w:val="0"/>
      </w:pPr>
      <w:r>
        <w:t>65. BROWSER TESTING</w:t>
      </w:r>
    </w:p>
    <w:p w14:paraId="56D40AB4">
      <w:pPr>
        <w:pStyle w:val="35"/>
        <w:keepNext w:val="0"/>
        <w:keepLines w:val="0"/>
        <w:widowControl/>
        <w:suppressLineNumbers w:val="0"/>
      </w:pPr>
      <w:r>
        <w:t>Test the prototype in:</w:t>
      </w:r>
    </w:p>
    <w:p w14:paraId="051BEE5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Chrome</w:t>
      </w:r>
    </w:p>
    <w:p w14:paraId="7F07F78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Edge</w:t>
      </w:r>
    </w:p>
    <w:p w14:paraId="5648CD9D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Firefox</w:t>
      </w:r>
    </w:p>
    <w:p w14:paraId="69F938AF">
      <w:pPr>
        <w:pStyle w:val="35"/>
        <w:keepNext w:val="0"/>
        <w:keepLines w:val="0"/>
        <w:widowControl/>
        <w:suppressLineNumbers w:val="0"/>
      </w:pPr>
      <w:r>
        <w:t>Also test mobile responsive views.</w:t>
      </w:r>
    </w:p>
    <w:p w14:paraId="0A7E3C4E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62FFE">
      <w:pPr>
        <w:pStyle w:val="2"/>
        <w:keepNext w:val="0"/>
        <w:keepLines w:val="0"/>
        <w:widowControl/>
        <w:suppressLineNumbers w:val="0"/>
      </w:pPr>
      <w:r>
        <w:t>66. FUNCTIONAL TESTING</w:t>
      </w:r>
    </w:p>
    <w:p w14:paraId="0E10D8B1">
      <w:pPr>
        <w:pStyle w:val="35"/>
        <w:keepNext w:val="0"/>
        <w:keepLines w:val="0"/>
        <w:widowControl/>
        <w:suppressLineNumbers w:val="0"/>
      </w:pPr>
      <w:r>
        <w:t>Test:</w:t>
      </w:r>
    </w:p>
    <w:p w14:paraId="75540C1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Home page</w:t>
      </w:r>
    </w:p>
    <w:p w14:paraId="7B255B4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Navigation</w:t>
      </w:r>
    </w:p>
    <w:p w14:paraId="71073D5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Treatment cards</w:t>
      </w:r>
    </w:p>
    <w:p w14:paraId="25E9429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Treatment details</w:t>
      </w:r>
    </w:p>
    <w:p w14:paraId="3E4633F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Doctor cards</w:t>
      </w:r>
    </w:p>
    <w:p w14:paraId="4B5164C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Booking flow</w:t>
      </w:r>
    </w:p>
    <w:p w14:paraId="5C2AAF7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Date selection</w:t>
      </w:r>
    </w:p>
    <w:p w14:paraId="3AB6108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Slot selection</w:t>
      </w:r>
    </w:p>
    <w:p w14:paraId="0D9A658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Form validation</w:t>
      </w:r>
    </w:p>
    <w:p w14:paraId="68F03F8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Review screen</w:t>
      </w:r>
    </w:p>
    <w:p w14:paraId="5BE75D2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Confirmation</w:t>
      </w:r>
    </w:p>
    <w:p w14:paraId="59265CF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Token generation</w:t>
      </w:r>
    </w:p>
    <w:p w14:paraId="4289D33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WhatsApp simulation</w:t>
      </w:r>
    </w:p>
    <w:p w14:paraId="1092617F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Admin dashboard</w:t>
      </w:r>
    </w:p>
    <w:p w14:paraId="33E6405C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275F7">
      <w:pPr>
        <w:pStyle w:val="2"/>
        <w:keepNext w:val="0"/>
        <w:keepLines w:val="0"/>
        <w:widowControl/>
        <w:suppressLineNumbers w:val="0"/>
      </w:pPr>
      <w:r>
        <w:t>67. BOOKING FLOW TEST</w:t>
      </w:r>
    </w:p>
    <w:p w14:paraId="416F4E45">
      <w:pPr>
        <w:pStyle w:val="35"/>
        <w:keepNext w:val="0"/>
        <w:keepLines w:val="0"/>
        <w:widowControl/>
        <w:suppressLineNumbers w:val="0"/>
      </w:pPr>
      <w:r>
        <w:t>Complete this exact test:</w:t>
      </w:r>
    </w:p>
    <w:p w14:paraId="2FEA83F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Open website</w:t>
      </w:r>
    </w:p>
    <w:p w14:paraId="61FA52D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↓</w:t>
      </w:r>
    </w:p>
    <w:p w14:paraId="6C3B0B8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Click Book Appointment</w:t>
      </w:r>
    </w:p>
    <w:p w14:paraId="3CE922A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↓</w:t>
      </w:r>
    </w:p>
    <w:p w14:paraId="705A2F0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 Dental Implant</w:t>
      </w:r>
    </w:p>
    <w:p w14:paraId="525FBFB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↓</w:t>
      </w:r>
    </w:p>
    <w:p w14:paraId="5407B97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 available date</w:t>
      </w:r>
    </w:p>
    <w:p w14:paraId="5B7D7B6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↓</w:t>
      </w:r>
    </w:p>
    <w:p w14:paraId="2EF1588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 Morning</w:t>
      </w:r>
    </w:p>
    <w:p w14:paraId="7A2A613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↓</w:t>
      </w:r>
    </w:p>
    <w:p w14:paraId="620DD5D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 10:30 AM</w:t>
      </w:r>
    </w:p>
    <w:p w14:paraId="70401F4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↓</w:t>
      </w:r>
    </w:p>
    <w:p w14:paraId="695E0AD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Enter sample patient details</w:t>
      </w:r>
    </w:p>
    <w:p w14:paraId="34B912C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↓</w:t>
      </w:r>
    </w:p>
    <w:p w14:paraId="6DD2DE3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Review details</w:t>
      </w:r>
    </w:p>
    <w:p w14:paraId="7BD5D52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↓</w:t>
      </w:r>
    </w:p>
    <w:p w14:paraId="2E7FF3E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Confirm</w:t>
      </w:r>
    </w:p>
    <w:p w14:paraId="0839F8A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↓</w:t>
      </w:r>
    </w:p>
    <w:p w14:paraId="169407A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Generate token</w:t>
      </w:r>
    </w:p>
    <w:p w14:paraId="519A4BC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↓</w:t>
      </w:r>
    </w:p>
    <w:p w14:paraId="573926B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Show confirmation</w:t>
      </w:r>
    </w:p>
    <w:p w14:paraId="424DC19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↓</w:t>
      </w:r>
    </w:p>
    <w:p w14:paraId="43871787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Show simulated WhatsApp notification</w:t>
      </w:r>
    </w:p>
    <w:p w14:paraId="11BC70F7">
      <w:pPr>
        <w:pStyle w:val="35"/>
        <w:keepNext w:val="0"/>
        <w:keepLines w:val="0"/>
        <w:widowControl/>
        <w:suppressLineNumbers w:val="0"/>
      </w:pPr>
      <w:r>
        <w:t>The complete flow must work without page errors.</w:t>
      </w:r>
    </w:p>
    <w:p w14:paraId="5D251540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D99C4">
      <w:pPr>
        <w:pStyle w:val="2"/>
        <w:keepNext w:val="0"/>
        <w:keepLines w:val="0"/>
        <w:widowControl/>
        <w:suppressLineNumbers w:val="0"/>
      </w:pPr>
      <w:r>
        <w:t>68. RESPONSIVE TESTING</w:t>
      </w:r>
    </w:p>
    <w:p w14:paraId="63C3C5F1">
      <w:pPr>
        <w:pStyle w:val="35"/>
        <w:keepNext w:val="0"/>
        <w:keepLines w:val="0"/>
        <w:widowControl/>
        <w:suppressLineNumbers w:val="0"/>
      </w:pPr>
      <w:r>
        <w:t>Test:</w:t>
      </w:r>
    </w:p>
    <w:p w14:paraId="3C03D78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Mobile</w:t>
      </w:r>
    </w:p>
    <w:p w14:paraId="7DCCE38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Tablet</w:t>
      </w:r>
    </w:p>
    <w:p w14:paraId="459D44D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Desktop</w:t>
      </w:r>
    </w:p>
    <w:p w14:paraId="23D288BA">
      <w:pPr>
        <w:pStyle w:val="35"/>
        <w:keepNext w:val="0"/>
        <w:keepLines w:val="0"/>
        <w:widowControl/>
        <w:suppressLineNumbers w:val="0"/>
      </w:pPr>
      <w:r>
        <w:t>Check:</w:t>
      </w:r>
    </w:p>
    <w:p w14:paraId="5CB15D5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0CF99DF">
      <w:pPr>
        <w:pStyle w:val="35"/>
        <w:keepNext w:val="0"/>
        <w:keepLines w:val="0"/>
        <w:widowControl/>
        <w:suppressLineNumbers w:val="0"/>
        <w:ind w:left="720"/>
      </w:pPr>
      <w:r>
        <w:t>Navigation</w:t>
      </w:r>
    </w:p>
    <w:p w14:paraId="5FA6CA5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46389B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81FD31A">
      <w:pPr>
        <w:pStyle w:val="35"/>
        <w:keepNext w:val="0"/>
        <w:keepLines w:val="0"/>
        <w:widowControl/>
        <w:suppressLineNumbers w:val="0"/>
        <w:ind w:left="720"/>
      </w:pPr>
      <w:r>
        <w:t>Hero</w:t>
      </w:r>
    </w:p>
    <w:p w14:paraId="120CCBB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4D6708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173FA57">
      <w:pPr>
        <w:pStyle w:val="35"/>
        <w:keepNext w:val="0"/>
        <w:keepLines w:val="0"/>
        <w:widowControl/>
        <w:suppressLineNumbers w:val="0"/>
        <w:ind w:left="720"/>
      </w:pPr>
      <w:r>
        <w:t>Cards</w:t>
      </w:r>
    </w:p>
    <w:p w14:paraId="3A01881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36AEF0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D823941">
      <w:pPr>
        <w:pStyle w:val="35"/>
        <w:keepNext w:val="0"/>
        <w:keepLines w:val="0"/>
        <w:widowControl/>
        <w:suppressLineNumbers w:val="0"/>
        <w:ind w:left="720"/>
      </w:pPr>
      <w:r>
        <w:t>Calendar</w:t>
      </w:r>
    </w:p>
    <w:p w14:paraId="07AC480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D40C4B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B316EE9">
      <w:pPr>
        <w:pStyle w:val="35"/>
        <w:keepNext w:val="0"/>
        <w:keepLines w:val="0"/>
        <w:widowControl/>
        <w:suppressLineNumbers w:val="0"/>
        <w:ind w:left="720"/>
      </w:pPr>
      <w:r>
        <w:t>Time slots</w:t>
      </w:r>
    </w:p>
    <w:p w14:paraId="4239466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DD133A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131FFE1">
      <w:pPr>
        <w:pStyle w:val="35"/>
        <w:keepNext w:val="0"/>
        <w:keepLines w:val="0"/>
        <w:widowControl/>
        <w:suppressLineNumbers w:val="0"/>
        <w:ind w:left="720"/>
      </w:pPr>
      <w:r>
        <w:t>Forms</w:t>
      </w:r>
    </w:p>
    <w:p w14:paraId="10393A0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0610C7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F8FAF8F">
      <w:pPr>
        <w:pStyle w:val="35"/>
        <w:keepNext w:val="0"/>
        <w:keepLines w:val="0"/>
        <w:widowControl/>
        <w:suppressLineNumbers w:val="0"/>
        <w:ind w:left="720"/>
      </w:pPr>
      <w:r>
        <w:t>Modals</w:t>
      </w:r>
    </w:p>
    <w:p w14:paraId="1BB8E83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F9284E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9FC0029">
      <w:pPr>
        <w:pStyle w:val="35"/>
        <w:keepNext w:val="0"/>
        <w:keepLines w:val="0"/>
        <w:widowControl/>
        <w:suppressLineNumbers w:val="0"/>
        <w:ind w:left="720"/>
      </w:pPr>
      <w:r>
        <w:t>Dashboard</w:t>
      </w:r>
    </w:p>
    <w:p w14:paraId="06EC211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86F87A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49799E1">
      <w:pPr>
        <w:pStyle w:val="35"/>
        <w:keepNext w:val="0"/>
        <w:keepLines w:val="0"/>
        <w:widowControl/>
        <w:suppressLineNumbers w:val="0"/>
        <w:ind w:left="720"/>
      </w:pPr>
      <w:r>
        <w:t>Tables</w:t>
      </w:r>
    </w:p>
    <w:p w14:paraId="54123A6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B1F2F23">
      <w:pPr>
        <w:pStyle w:val="35"/>
        <w:keepNext w:val="0"/>
        <w:keepLines w:val="0"/>
        <w:widowControl/>
        <w:suppressLineNumbers w:val="0"/>
      </w:pPr>
      <w:r>
        <w:t>No horizontal scrolling should occur unless intentionally used for a table.</w:t>
      </w:r>
    </w:p>
    <w:p w14:paraId="04DB9664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2DEC3">
      <w:pPr>
        <w:pStyle w:val="2"/>
        <w:keepNext w:val="0"/>
        <w:keepLines w:val="0"/>
        <w:widowControl/>
        <w:suppressLineNumbers w:val="0"/>
      </w:pPr>
      <w:r>
        <w:t>69. ERROR TESTING</w:t>
      </w:r>
    </w:p>
    <w:p w14:paraId="1DAD208F">
      <w:pPr>
        <w:pStyle w:val="35"/>
        <w:keepNext w:val="0"/>
        <w:keepLines w:val="0"/>
        <w:widowControl/>
        <w:suppressLineNumbers w:val="0"/>
      </w:pPr>
      <w:r>
        <w:t>Test:</w:t>
      </w:r>
    </w:p>
    <w:p w14:paraId="2D0B828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Submit empty form</w:t>
      </w:r>
    </w:p>
    <w:p w14:paraId="4C82CF2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 no treatment</w:t>
      </w:r>
    </w:p>
    <w:p w14:paraId="6848817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 no date</w:t>
      </w:r>
    </w:p>
    <w:p w14:paraId="52B7F21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Select no slot</w:t>
      </w:r>
    </w:p>
    <w:p w14:paraId="08E7FA3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Enter invalid mobile</w:t>
      </w:r>
    </w:p>
    <w:p w14:paraId="0BB0A8F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Enter invalid email</w:t>
      </w:r>
    </w:p>
    <w:p w14:paraId="16C43EF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Try unavailable slot</w:t>
      </w:r>
    </w:p>
    <w:p w14:paraId="69EF1884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Refresh during booking</w:t>
      </w:r>
    </w:p>
    <w:p w14:paraId="56815564">
      <w:pPr>
        <w:pStyle w:val="35"/>
        <w:keepNext w:val="0"/>
        <w:keepLines w:val="0"/>
        <w:widowControl/>
        <w:suppressLineNumbers w:val="0"/>
      </w:pPr>
      <w:r>
        <w:t>Show user-friendly errors.</w:t>
      </w:r>
    </w:p>
    <w:p w14:paraId="1E6444C3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C348B">
      <w:pPr>
        <w:pStyle w:val="2"/>
        <w:keepNext w:val="0"/>
        <w:keepLines w:val="0"/>
        <w:widowControl/>
        <w:suppressLineNumbers w:val="0"/>
      </w:pPr>
      <w:r>
        <w:t>70. DEMO DATA RESET</w:t>
      </w:r>
    </w:p>
    <w:p w14:paraId="13F59F33">
      <w:pPr>
        <w:pStyle w:val="35"/>
        <w:keepNext w:val="0"/>
        <w:keepLines w:val="0"/>
        <w:widowControl/>
        <w:suppressLineNumbers w:val="0"/>
      </w:pPr>
      <w:r>
        <w:t>Provide a way to reset demo data.</w:t>
      </w:r>
    </w:p>
    <w:p w14:paraId="62A95BD8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6479AACE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Admin → Settings → Reset Demo Data</w:t>
      </w:r>
    </w:p>
    <w:p w14:paraId="5298D4DB">
      <w:pPr>
        <w:pStyle w:val="35"/>
        <w:keepNext w:val="0"/>
        <w:keepLines w:val="0"/>
        <w:widowControl/>
        <w:suppressLineNumbers w:val="0"/>
      </w:pPr>
      <w:r>
        <w:t>or:</w:t>
      </w:r>
    </w:p>
    <w:p w14:paraId="6FC2A91D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Reset Demo</w:t>
      </w:r>
    </w:p>
    <w:p w14:paraId="61C42DD9">
      <w:pPr>
        <w:pStyle w:val="35"/>
        <w:keepNext w:val="0"/>
        <w:keepLines w:val="0"/>
        <w:widowControl/>
        <w:suppressLineNumbers w:val="0"/>
      </w:pPr>
      <w:r>
        <w:t>This should clear localStorage and restore initial mock data.</w:t>
      </w:r>
    </w:p>
    <w:p w14:paraId="4A874B56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99408">
      <w:pPr>
        <w:pStyle w:val="2"/>
        <w:keepNext w:val="0"/>
        <w:keepLines w:val="0"/>
        <w:widowControl/>
        <w:suppressLineNumbers w:val="0"/>
      </w:pPr>
      <w:r>
        <w:t>71. PROJECT STRUCTURE</w:t>
      </w:r>
    </w:p>
    <w:p w14:paraId="17A89AD0">
      <w:pPr>
        <w:pStyle w:val="35"/>
        <w:keepNext w:val="0"/>
        <w:keepLines w:val="0"/>
        <w:widowControl/>
        <w:suppressLineNumbers w:val="0"/>
      </w:pPr>
      <w:r>
        <w:t>Recommended:</w:t>
      </w:r>
    </w:p>
    <w:p w14:paraId="0347392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dental-booking-demo/</w:t>
      </w:r>
    </w:p>
    <w:p w14:paraId="74A9198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</w:t>
      </w:r>
    </w:p>
    <w:p w14:paraId="3525C84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public/</w:t>
      </w:r>
    </w:p>
    <w:p w14:paraId="0695994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images/</w:t>
      </w:r>
    </w:p>
    <w:p w14:paraId="2FAB293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└── icons/</w:t>
      </w:r>
    </w:p>
    <w:p w14:paraId="71BD4F5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</w:t>
      </w:r>
    </w:p>
    <w:p w14:paraId="3C42282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src/</w:t>
      </w:r>
    </w:p>
    <w:p w14:paraId="3C1D5AA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components/</w:t>
      </w:r>
    </w:p>
    <w:p w14:paraId="4185327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pages/</w:t>
      </w:r>
    </w:p>
    <w:p w14:paraId="0557CDA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admin/</w:t>
      </w:r>
    </w:p>
    <w:p w14:paraId="65F9B47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data/</w:t>
      </w:r>
    </w:p>
    <w:p w14:paraId="2DE311E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services/</w:t>
      </w:r>
    </w:p>
    <w:p w14:paraId="2FFE6CF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hooks/</w:t>
      </w:r>
    </w:p>
    <w:p w14:paraId="111FDA1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utils/</w:t>
      </w:r>
    </w:p>
    <w:p w14:paraId="00B3755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assets/</w:t>
      </w:r>
    </w:p>
    <w:p w14:paraId="0266BA8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styles/</w:t>
      </w:r>
    </w:p>
    <w:p w14:paraId="4BAFE79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App.jsx</w:t>
      </w:r>
    </w:p>
    <w:p w14:paraId="265627E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└── main.jsx</w:t>
      </w:r>
    </w:p>
    <w:p w14:paraId="0376482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</w:t>
      </w:r>
    </w:p>
    <w:p w14:paraId="73E4B29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package.json</w:t>
      </w:r>
    </w:p>
    <w:p w14:paraId="131C5D71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└── README.md</w:t>
      </w:r>
    </w:p>
    <w:p w14:paraId="0A146390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84357">
      <w:pPr>
        <w:pStyle w:val="2"/>
        <w:keepNext w:val="0"/>
        <w:keepLines w:val="0"/>
        <w:widowControl/>
        <w:suppressLineNumbers w:val="0"/>
      </w:pPr>
      <w:r>
        <w:t>72. COMPONENT LIST</w:t>
      </w:r>
    </w:p>
    <w:p w14:paraId="4B50F55F">
      <w:pPr>
        <w:pStyle w:val="35"/>
        <w:keepNext w:val="0"/>
        <w:keepLines w:val="0"/>
        <w:widowControl/>
        <w:suppressLineNumbers w:val="0"/>
      </w:pPr>
      <w:r>
        <w:t>Create reusable components:</w:t>
      </w:r>
    </w:p>
    <w:p w14:paraId="0C8CB0F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Header</w:t>
      </w:r>
    </w:p>
    <w:p w14:paraId="55AC898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Footer</w:t>
      </w:r>
    </w:p>
    <w:p w14:paraId="0EF6015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Hero</w:t>
      </w:r>
    </w:p>
    <w:p w14:paraId="7F12F68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Button</w:t>
      </w:r>
    </w:p>
    <w:p w14:paraId="0F1F446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TreatmentCard</w:t>
      </w:r>
    </w:p>
    <w:p w14:paraId="31B1A1D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DoctorCard</w:t>
      </w:r>
    </w:p>
    <w:p w14:paraId="7D44689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TestimonialCard</w:t>
      </w:r>
    </w:p>
    <w:p w14:paraId="317D63E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FAQAccordion</w:t>
      </w:r>
    </w:p>
    <w:p w14:paraId="72B6430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Calendar</w:t>
      </w:r>
    </w:p>
    <w:p w14:paraId="7B2D757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TimeSlot</w:t>
      </w:r>
    </w:p>
    <w:p w14:paraId="1D673E7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BookingStepper</w:t>
      </w:r>
    </w:p>
    <w:p w14:paraId="1A3BB4B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PatientForm</w:t>
      </w:r>
    </w:p>
    <w:p w14:paraId="1A06703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AppointmentSummary</w:t>
      </w:r>
    </w:p>
    <w:p w14:paraId="200ED6B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ConfirmationCard</w:t>
      </w:r>
    </w:p>
    <w:p w14:paraId="2BC1D34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Toast</w:t>
      </w:r>
    </w:p>
    <w:p w14:paraId="16E0073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Modal</w:t>
      </w:r>
    </w:p>
    <w:p w14:paraId="280BAB7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AdminSidebar</w:t>
      </w:r>
    </w:p>
    <w:p w14:paraId="70A5A6C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DashboardCard</w:t>
      </w:r>
    </w:p>
    <w:p w14:paraId="7968507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AppointmentTable</w:t>
      </w:r>
    </w:p>
    <w:p w14:paraId="4E891444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StatusBadge</w:t>
      </w:r>
    </w:p>
    <w:p w14:paraId="03BD1591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FE0EB">
      <w:pPr>
        <w:pStyle w:val="2"/>
        <w:keepNext w:val="0"/>
        <w:keepLines w:val="0"/>
        <w:widowControl/>
        <w:suppressLineNumbers w:val="0"/>
      </w:pPr>
      <w:r>
        <w:t>73. PAGE LIST</w:t>
      </w:r>
    </w:p>
    <w:p w14:paraId="4BC10F41">
      <w:pPr>
        <w:pStyle w:val="3"/>
        <w:keepNext w:val="0"/>
        <w:keepLines w:val="0"/>
        <w:widowControl/>
        <w:suppressLineNumbers w:val="0"/>
      </w:pPr>
      <w:r>
        <w:t>Public</w:t>
      </w:r>
    </w:p>
    <w:p w14:paraId="430BF71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Home</w:t>
      </w:r>
    </w:p>
    <w:p w14:paraId="321EA03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About</w:t>
      </w:r>
    </w:p>
    <w:p w14:paraId="6E73A72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Treatments</w:t>
      </w:r>
    </w:p>
    <w:p w14:paraId="13ADBFC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TreatmentDetails</w:t>
      </w:r>
    </w:p>
    <w:p w14:paraId="6C73AD7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Doctors</w:t>
      </w:r>
    </w:p>
    <w:p w14:paraId="0501878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DoctorDetails</w:t>
      </w:r>
    </w:p>
    <w:p w14:paraId="15C6664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BookAppointment</w:t>
      </w:r>
    </w:p>
    <w:p w14:paraId="155D2C2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Confirmation</w:t>
      </w:r>
    </w:p>
    <w:p w14:paraId="67D93546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Contact</w:t>
      </w:r>
    </w:p>
    <w:p w14:paraId="51D51F2C">
      <w:pPr>
        <w:pStyle w:val="3"/>
        <w:keepNext w:val="0"/>
        <w:keepLines w:val="0"/>
        <w:widowControl/>
        <w:suppressLineNumbers w:val="0"/>
      </w:pPr>
      <w:r>
        <w:t>Admin Demo</w:t>
      </w:r>
    </w:p>
    <w:p w14:paraId="294E8C3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AdminLogin</w:t>
      </w:r>
    </w:p>
    <w:p w14:paraId="51781CA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AdminDashboard</w:t>
      </w:r>
    </w:p>
    <w:p w14:paraId="4B2A373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AdminAppointments</w:t>
      </w:r>
    </w:p>
    <w:p w14:paraId="4EA7223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AdminProcedures</w:t>
      </w:r>
    </w:p>
    <w:p w14:paraId="09246F6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AdminDoctors</w:t>
      </w:r>
    </w:p>
    <w:p w14:paraId="5992046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AdminSlots</w:t>
      </w:r>
    </w:p>
    <w:p w14:paraId="2863DB87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AdminSettings</w:t>
      </w:r>
    </w:p>
    <w:p w14:paraId="0883271B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1FF4E">
      <w:pPr>
        <w:pStyle w:val="2"/>
        <w:keepNext w:val="0"/>
        <w:keepLines w:val="0"/>
        <w:widowControl/>
        <w:suppressLineNumbers w:val="0"/>
      </w:pPr>
      <w:r>
        <w:t>74. NAVIGATION</w:t>
      </w:r>
    </w:p>
    <w:p w14:paraId="4DBE4B32">
      <w:pPr>
        <w:pStyle w:val="35"/>
        <w:keepNext w:val="0"/>
        <w:keepLines w:val="0"/>
        <w:widowControl/>
        <w:suppressLineNumbers w:val="0"/>
      </w:pPr>
      <w:r>
        <w:t>Public:</w:t>
      </w:r>
    </w:p>
    <w:p w14:paraId="44103A9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</w:t>
      </w:r>
    </w:p>
    <w:p w14:paraId="241ECE9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/about</w:t>
      </w:r>
    </w:p>
    <w:p w14:paraId="427AA97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/treatments</w:t>
      </w:r>
    </w:p>
    <w:p w14:paraId="0AAFCCA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/treatments/:id</w:t>
      </w:r>
    </w:p>
    <w:p w14:paraId="51BD3D8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/doctors</w:t>
      </w:r>
    </w:p>
    <w:p w14:paraId="5F80A4B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/doctors/:id</w:t>
      </w:r>
    </w:p>
    <w:p w14:paraId="19C75C3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/book-appointment</w:t>
      </w:r>
    </w:p>
    <w:p w14:paraId="677F43C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/confirmation</w:t>
      </w:r>
    </w:p>
    <w:p w14:paraId="42358DFC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 /contact</w:t>
      </w:r>
    </w:p>
    <w:p w14:paraId="754D50A7">
      <w:pPr>
        <w:pStyle w:val="35"/>
        <w:keepNext w:val="0"/>
        <w:keepLines w:val="0"/>
        <w:widowControl/>
        <w:suppressLineNumbers w:val="0"/>
      </w:pPr>
      <w:r>
        <w:t>Admin:</w:t>
      </w:r>
    </w:p>
    <w:p w14:paraId="52A03FD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/admin</w:t>
      </w:r>
    </w:p>
    <w:p w14:paraId="5FAB89A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/admin/login</w:t>
      </w:r>
    </w:p>
    <w:p w14:paraId="63CD4E4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/admin/dashboard</w:t>
      </w:r>
    </w:p>
    <w:p w14:paraId="4C49373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/admin/appointments</w:t>
      </w:r>
    </w:p>
    <w:p w14:paraId="2828E2D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/admin/procedures</w:t>
      </w:r>
    </w:p>
    <w:p w14:paraId="56EEEFD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/admin/doctors</w:t>
      </w:r>
    </w:p>
    <w:p w14:paraId="19E0BAE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/admin/slots</w:t>
      </w:r>
    </w:p>
    <w:p w14:paraId="4769F076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/admin/settings</w:t>
      </w:r>
    </w:p>
    <w:p w14:paraId="16E835E9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F8BA3">
      <w:pPr>
        <w:pStyle w:val="2"/>
        <w:keepNext w:val="0"/>
        <w:keepLines w:val="0"/>
        <w:widowControl/>
        <w:suppressLineNumbers w:val="0"/>
      </w:pPr>
      <w:r>
        <w:t>75. DESIGN QUALITY REQUIREMENT</w:t>
      </w:r>
    </w:p>
    <w:p w14:paraId="24331633">
      <w:pPr>
        <w:pStyle w:val="35"/>
        <w:keepNext w:val="0"/>
        <w:keepLines w:val="0"/>
        <w:widowControl/>
        <w:suppressLineNumbers w:val="0"/>
      </w:pPr>
      <w:r>
        <w:t>The prototype should not look like an unfinished development project.</w:t>
      </w:r>
    </w:p>
    <w:p w14:paraId="1A0EE913">
      <w:pPr>
        <w:pStyle w:val="35"/>
        <w:keepNext w:val="0"/>
        <w:keepLines w:val="0"/>
        <w:widowControl/>
        <w:suppressLineNumbers w:val="0"/>
      </w:pPr>
      <w:r>
        <w:t>It should look like a client-ready product demonstration.</w:t>
      </w:r>
    </w:p>
    <w:p w14:paraId="555C7634">
      <w:pPr>
        <w:pStyle w:val="35"/>
        <w:keepNext w:val="0"/>
        <w:keepLines w:val="0"/>
        <w:widowControl/>
        <w:suppressLineNumbers w:val="0"/>
      </w:pPr>
      <w:r>
        <w:t>Ensure:</w:t>
      </w:r>
    </w:p>
    <w:p w14:paraId="320BF83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Consistent spacing</w:t>
      </w:r>
    </w:p>
    <w:p w14:paraId="34F2EBA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Consistent typography</w:t>
      </w:r>
    </w:p>
    <w:p w14:paraId="68FE5AA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Consistent buttons</w:t>
      </w:r>
    </w:p>
    <w:p w14:paraId="4F814E6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Professional imagery</w:t>
      </w:r>
    </w:p>
    <w:p w14:paraId="1254FC5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Smooth navigation</w:t>
      </w:r>
    </w:p>
    <w:p w14:paraId="06B9ACB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Responsive layouts</w:t>
      </w:r>
    </w:p>
    <w:p w14:paraId="4A9C302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Clean forms</w:t>
      </w:r>
    </w:p>
    <w:p w14:paraId="2F64531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Clear CTAs</w:t>
      </w:r>
    </w:p>
    <w:p w14:paraId="4E85F00C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Professional dashboard</w:t>
      </w:r>
    </w:p>
    <w:p w14:paraId="14165DB9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34861">
      <w:pPr>
        <w:pStyle w:val="2"/>
        <w:keepNext w:val="0"/>
        <w:keepLines w:val="0"/>
        <w:widowControl/>
        <w:suppressLineNumbers w:val="0"/>
      </w:pPr>
      <w:r>
        <w:t>76. MARKETING DEMONSTRATION FLOW</w:t>
      </w:r>
    </w:p>
    <w:p w14:paraId="07B388F0">
      <w:pPr>
        <w:pStyle w:val="35"/>
        <w:keepNext w:val="0"/>
        <w:keepLines w:val="0"/>
        <w:widowControl/>
        <w:suppressLineNumbers w:val="0"/>
      </w:pPr>
      <w:r>
        <w:t>When presenting the website to a client, demonstrate:</w:t>
      </w:r>
    </w:p>
    <w:p w14:paraId="549018DB">
      <w:pPr>
        <w:pStyle w:val="4"/>
        <w:keepNext w:val="0"/>
        <w:keepLines w:val="0"/>
        <w:widowControl/>
        <w:suppressLineNumbers w:val="0"/>
      </w:pPr>
      <w:r>
        <w:t>Step 1</w:t>
      </w:r>
    </w:p>
    <w:p w14:paraId="02D0C5B5">
      <w:pPr>
        <w:pStyle w:val="35"/>
        <w:keepNext w:val="0"/>
        <w:keepLines w:val="0"/>
        <w:widowControl/>
        <w:suppressLineNumbers w:val="0"/>
      </w:pPr>
      <w:r>
        <w:t>Open the homepage.</w:t>
      </w:r>
    </w:p>
    <w:p w14:paraId="7ECE2B6A">
      <w:pPr>
        <w:pStyle w:val="4"/>
        <w:keepNext w:val="0"/>
        <w:keepLines w:val="0"/>
        <w:widowControl/>
        <w:suppressLineNumbers w:val="0"/>
      </w:pPr>
      <w:r>
        <w:t>Step 2</w:t>
      </w:r>
    </w:p>
    <w:p w14:paraId="0B3AB6C3">
      <w:pPr>
        <w:pStyle w:val="35"/>
        <w:keepNext w:val="0"/>
        <w:keepLines w:val="0"/>
        <w:widowControl/>
        <w:suppressLineNumbers w:val="0"/>
      </w:pPr>
      <w:r>
        <w:t>Show treatment categories.</w:t>
      </w:r>
    </w:p>
    <w:p w14:paraId="2FBA9522">
      <w:pPr>
        <w:pStyle w:val="4"/>
        <w:keepNext w:val="0"/>
        <w:keepLines w:val="0"/>
        <w:widowControl/>
        <w:suppressLineNumbers w:val="0"/>
      </w:pPr>
      <w:r>
        <w:t>Step 3</w:t>
      </w:r>
    </w:p>
    <w:p w14:paraId="0B792FDF">
      <w:pPr>
        <w:pStyle w:val="35"/>
        <w:keepNext w:val="0"/>
        <w:keepLines w:val="0"/>
        <w:widowControl/>
        <w:suppressLineNumbers w:val="0"/>
      </w:pPr>
      <w:r>
        <w:t>Open Dental Implant details.</w:t>
      </w:r>
    </w:p>
    <w:p w14:paraId="360C2A10">
      <w:pPr>
        <w:pStyle w:val="4"/>
        <w:keepNext w:val="0"/>
        <w:keepLines w:val="0"/>
        <w:widowControl/>
        <w:suppressLineNumbers w:val="0"/>
      </w:pPr>
      <w:r>
        <w:t>Step 4</w:t>
      </w:r>
    </w:p>
    <w:p w14:paraId="14DEC01E">
      <w:pPr>
        <w:pStyle w:val="35"/>
        <w:keepNext w:val="0"/>
        <w:keepLines w:val="0"/>
        <w:widowControl/>
        <w:suppressLineNumbers w:val="0"/>
      </w:pPr>
      <w:r>
        <w:t>Click Book Appointment.</w:t>
      </w:r>
    </w:p>
    <w:p w14:paraId="32EDEB6A">
      <w:pPr>
        <w:pStyle w:val="4"/>
        <w:keepNext w:val="0"/>
        <w:keepLines w:val="0"/>
        <w:widowControl/>
        <w:suppressLineNumbers w:val="0"/>
      </w:pPr>
      <w:r>
        <w:t>Step 5</w:t>
      </w:r>
    </w:p>
    <w:p w14:paraId="63276FB7">
      <w:pPr>
        <w:pStyle w:val="35"/>
        <w:keepNext w:val="0"/>
        <w:keepLines w:val="0"/>
        <w:widowControl/>
        <w:suppressLineNumbers w:val="0"/>
      </w:pPr>
      <w:r>
        <w:t>Select date.</w:t>
      </w:r>
    </w:p>
    <w:p w14:paraId="2D70B72B">
      <w:pPr>
        <w:pStyle w:val="4"/>
        <w:keepNext w:val="0"/>
        <w:keepLines w:val="0"/>
        <w:widowControl/>
        <w:suppressLineNumbers w:val="0"/>
      </w:pPr>
      <w:r>
        <w:t>Step 6</w:t>
      </w:r>
    </w:p>
    <w:p w14:paraId="5BC195BF">
      <w:pPr>
        <w:pStyle w:val="35"/>
        <w:keepNext w:val="0"/>
        <w:keepLines w:val="0"/>
        <w:widowControl/>
        <w:suppressLineNumbers w:val="0"/>
      </w:pPr>
      <w:r>
        <w:t>Show Morning/Evening slots.</w:t>
      </w:r>
    </w:p>
    <w:p w14:paraId="6C86F8B3">
      <w:pPr>
        <w:pStyle w:val="4"/>
        <w:keepNext w:val="0"/>
        <w:keepLines w:val="0"/>
        <w:widowControl/>
        <w:suppressLineNumbers w:val="0"/>
      </w:pPr>
      <w:r>
        <w:t>Step 7</w:t>
      </w:r>
    </w:p>
    <w:p w14:paraId="09C27706">
      <w:pPr>
        <w:pStyle w:val="35"/>
        <w:keepNext w:val="0"/>
        <w:keepLines w:val="0"/>
        <w:widowControl/>
        <w:suppressLineNumbers w:val="0"/>
      </w:pPr>
      <w:r>
        <w:t>Select time.</w:t>
      </w:r>
    </w:p>
    <w:p w14:paraId="7CD9C143">
      <w:pPr>
        <w:pStyle w:val="4"/>
        <w:keepNext w:val="0"/>
        <w:keepLines w:val="0"/>
        <w:widowControl/>
        <w:suppressLineNumbers w:val="0"/>
      </w:pPr>
      <w:r>
        <w:t>Step 8</w:t>
      </w:r>
    </w:p>
    <w:p w14:paraId="490D6BB6">
      <w:pPr>
        <w:pStyle w:val="35"/>
        <w:keepNext w:val="0"/>
        <w:keepLines w:val="0"/>
        <w:widowControl/>
        <w:suppressLineNumbers w:val="0"/>
      </w:pPr>
      <w:r>
        <w:t>Enter patient details.</w:t>
      </w:r>
    </w:p>
    <w:p w14:paraId="70956C9D">
      <w:pPr>
        <w:pStyle w:val="4"/>
        <w:keepNext w:val="0"/>
        <w:keepLines w:val="0"/>
        <w:widowControl/>
        <w:suppressLineNumbers w:val="0"/>
      </w:pPr>
      <w:r>
        <w:t>Step 9</w:t>
      </w:r>
    </w:p>
    <w:p w14:paraId="3EEEFCF7">
      <w:pPr>
        <w:pStyle w:val="35"/>
        <w:keepNext w:val="0"/>
        <w:keepLines w:val="0"/>
        <w:widowControl/>
        <w:suppressLineNumbers w:val="0"/>
      </w:pPr>
      <w:r>
        <w:t>Show appointment summary.</w:t>
      </w:r>
    </w:p>
    <w:p w14:paraId="6C127705">
      <w:pPr>
        <w:pStyle w:val="4"/>
        <w:keepNext w:val="0"/>
        <w:keepLines w:val="0"/>
        <w:widowControl/>
        <w:suppressLineNumbers w:val="0"/>
      </w:pPr>
      <w:r>
        <w:t>Step 10</w:t>
      </w:r>
    </w:p>
    <w:p w14:paraId="23D3E3BA">
      <w:pPr>
        <w:pStyle w:val="35"/>
        <w:keepNext w:val="0"/>
        <w:keepLines w:val="0"/>
        <w:widowControl/>
        <w:suppressLineNumbers w:val="0"/>
      </w:pPr>
      <w:r>
        <w:t>Confirm appointment.</w:t>
      </w:r>
    </w:p>
    <w:p w14:paraId="42957CEE">
      <w:pPr>
        <w:pStyle w:val="4"/>
        <w:keepNext w:val="0"/>
        <w:keepLines w:val="0"/>
        <w:widowControl/>
        <w:suppressLineNumbers w:val="0"/>
      </w:pPr>
      <w:r>
        <w:t>Step 11</w:t>
      </w:r>
    </w:p>
    <w:p w14:paraId="6BC16B96">
      <w:pPr>
        <w:pStyle w:val="35"/>
        <w:keepNext w:val="0"/>
        <w:keepLines w:val="0"/>
        <w:widowControl/>
        <w:suppressLineNumbers w:val="0"/>
      </w:pPr>
      <w:r>
        <w:t>Show Token ID.</w:t>
      </w:r>
    </w:p>
    <w:p w14:paraId="441EFCC8">
      <w:pPr>
        <w:pStyle w:val="4"/>
        <w:keepNext w:val="0"/>
        <w:keepLines w:val="0"/>
        <w:widowControl/>
        <w:suppressLineNumbers w:val="0"/>
      </w:pPr>
      <w:r>
        <w:t>Step 12</w:t>
      </w:r>
    </w:p>
    <w:p w14:paraId="642CD5DA">
      <w:pPr>
        <w:pStyle w:val="35"/>
        <w:keepNext w:val="0"/>
        <w:keepLines w:val="0"/>
        <w:widowControl/>
        <w:suppressLineNumbers w:val="0"/>
      </w:pPr>
      <w:r>
        <w:t>Show simulated WhatsApp notification.</w:t>
      </w:r>
    </w:p>
    <w:p w14:paraId="60F2E6A5">
      <w:pPr>
        <w:pStyle w:val="4"/>
        <w:keepNext w:val="0"/>
        <w:keepLines w:val="0"/>
        <w:widowControl/>
        <w:suppressLineNumbers w:val="0"/>
      </w:pPr>
      <w:r>
        <w:t>Step 13</w:t>
      </w:r>
    </w:p>
    <w:p w14:paraId="05AD465C">
      <w:pPr>
        <w:pStyle w:val="35"/>
        <w:keepNext w:val="0"/>
        <w:keepLines w:val="0"/>
        <w:widowControl/>
        <w:suppressLineNumbers w:val="0"/>
      </w:pPr>
      <w:r>
        <w:t>Open Admin Dashboard.</w:t>
      </w:r>
    </w:p>
    <w:p w14:paraId="1E0BC78E">
      <w:pPr>
        <w:pStyle w:val="4"/>
        <w:keepNext w:val="0"/>
        <w:keepLines w:val="0"/>
        <w:widowControl/>
        <w:suppressLineNumbers w:val="0"/>
      </w:pPr>
      <w:r>
        <w:t>Step 14</w:t>
      </w:r>
    </w:p>
    <w:p w14:paraId="6A991C4B">
      <w:pPr>
        <w:pStyle w:val="35"/>
        <w:keepNext w:val="0"/>
        <w:keepLines w:val="0"/>
        <w:widowControl/>
        <w:suppressLineNumbers w:val="0"/>
      </w:pPr>
      <w:r>
        <w:t>Show the appointment in the appointment table.</w:t>
      </w:r>
    </w:p>
    <w:p w14:paraId="0F9DC101">
      <w:pPr>
        <w:pStyle w:val="35"/>
        <w:keepNext w:val="0"/>
        <w:keepLines w:val="0"/>
        <w:widowControl/>
        <w:suppressLineNumbers w:val="0"/>
      </w:pPr>
      <w:r>
        <w:t>This demonstrates the complete product concept.</w:t>
      </w:r>
    </w:p>
    <w:p w14:paraId="6A24FFC4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07964">
      <w:pPr>
        <w:pStyle w:val="2"/>
        <w:keepNext w:val="0"/>
        <w:keepLines w:val="0"/>
        <w:widowControl/>
        <w:suppressLineNumbers w:val="0"/>
      </w:pPr>
      <w:r>
        <w:t>77. IMPORTANT MARKETING NOTE</w:t>
      </w:r>
    </w:p>
    <w:p w14:paraId="27D3F481">
      <w:pPr>
        <w:pStyle w:val="35"/>
        <w:keepNext w:val="0"/>
        <w:keepLines w:val="0"/>
        <w:widowControl/>
        <w:suppressLineNumbers w:val="0"/>
      </w:pPr>
      <w:r>
        <w:t>The application should be presented as:</w:t>
      </w:r>
    </w:p>
    <w:p w14:paraId="687E0819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"Dental Appointment Booking Portal — Demo Prototype"</w:t>
      </w:r>
    </w:p>
    <w:p w14:paraId="6CA4C025">
      <w:pPr>
        <w:pStyle w:val="35"/>
        <w:keepNext w:val="0"/>
        <w:keepLines w:val="0"/>
        <w:widowControl/>
        <w:suppressLineNumbers w:val="0"/>
      </w:pPr>
      <w:r>
        <w:t>Do not represent simulated functionality as a production system.</w:t>
      </w:r>
    </w:p>
    <w:p w14:paraId="53AB87CE">
      <w:pPr>
        <w:pStyle w:val="35"/>
        <w:keepNext w:val="0"/>
        <w:keepLines w:val="0"/>
        <w:widowControl/>
        <w:suppressLineNumbers w:val="0"/>
      </w:pPr>
      <w:r>
        <w:t>For example:</w:t>
      </w:r>
    </w:p>
    <w:p w14:paraId="280339F1">
      <w:pPr>
        <w:pStyle w:val="35"/>
        <w:keepNext w:val="0"/>
        <w:keepLines w:val="0"/>
        <w:widowControl/>
        <w:suppressLineNumbers w:val="0"/>
      </w:pPr>
      <w:r>
        <w:t>Instead of:</w:t>
      </w:r>
    </w:p>
    <w:p w14:paraId="517B0127">
      <w:pPr>
        <w:pStyle w:val="35"/>
        <w:keepNext w:val="0"/>
        <w:keepLines w:val="0"/>
        <w:widowControl/>
        <w:suppressLineNumbers w:val="0"/>
      </w:pPr>
      <w:r>
        <w:t>"WhatsApp notification successfully sent"</w:t>
      </w:r>
    </w:p>
    <w:p w14:paraId="7D0372D1">
      <w:pPr>
        <w:pStyle w:val="35"/>
        <w:keepNext w:val="0"/>
        <w:keepLines w:val="0"/>
        <w:widowControl/>
        <w:suppressLineNumbers w:val="0"/>
      </w:pPr>
      <w:r>
        <w:t>prefer:</w:t>
      </w:r>
    </w:p>
    <w:p w14:paraId="54C28C76">
      <w:pPr>
        <w:pStyle w:val="35"/>
        <w:keepNext w:val="0"/>
        <w:keepLines w:val="0"/>
        <w:widowControl/>
        <w:suppressLineNumbers w:val="0"/>
      </w:pPr>
      <w:r>
        <w:t>"Demo WhatsApp confirmation"</w:t>
      </w:r>
    </w:p>
    <w:p w14:paraId="627D7DEC">
      <w:pPr>
        <w:pStyle w:val="35"/>
        <w:keepNext w:val="0"/>
        <w:keepLines w:val="0"/>
        <w:widowControl/>
        <w:suppressLineNumbers w:val="0"/>
      </w:pPr>
      <w:r>
        <w:t>when appropriate.</w:t>
      </w:r>
    </w:p>
    <w:p w14:paraId="37B8C0D2">
      <w:pPr>
        <w:pStyle w:val="35"/>
        <w:keepNext w:val="0"/>
        <w:keepLines w:val="0"/>
        <w:widowControl/>
        <w:suppressLineNumbers w:val="0"/>
      </w:pPr>
      <w:r>
        <w:t>Similarly:</w:t>
      </w:r>
    </w:p>
    <w:p w14:paraId="07829BE4">
      <w:pPr>
        <w:pStyle w:val="35"/>
        <w:keepNext w:val="0"/>
        <w:keepLines w:val="0"/>
        <w:widowControl/>
        <w:suppressLineNumbers w:val="0"/>
      </w:pPr>
      <w:r>
        <w:t>Instead of:</w:t>
      </w:r>
    </w:p>
    <w:p w14:paraId="4C33973A">
      <w:pPr>
        <w:pStyle w:val="35"/>
        <w:keepNext w:val="0"/>
        <w:keepLines w:val="0"/>
        <w:widowControl/>
        <w:suppressLineNumbers w:val="0"/>
      </w:pPr>
      <w:r>
        <w:t>"Appointment successfully saved to clinic database"</w:t>
      </w:r>
    </w:p>
    <w:p w14:paraId="494B7A9B">
      <w:pPr>
        <w:pStyle w:val="35"/>
        <w:keepNext w:val="0"/>
        <w:keepLines w:val="0"/>
        <w:widowControl/>
        <w:suppressLineNumbers w:val="0"/>
      </w:pPr>
      <w:r>
        <w:t>use:</w:t>
      </w:r>
    </w:p>
    <w:p w14:paraId="1C0AE72F">
      <w:pPr>
        <w:pStyle w:val="35"/>
        <w:keepNext w:val="0"/>
        <w:keepLines w:val="0"/>
        <w:widowControl/>
        <w:suppressLineNumbers w:val="0"/>
      </w:pPr>
      <w:r>
        <w:t>"Demo appointment confirmed."</w:t>
      </w:r>
    </w:p>
    <w:p w14:paraId="1194D5E7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B0D00">
      <w:pPr>
        <w:pStyle w:val="2"/>
        <w:keepNext w:val="0"/>
        <w:keepLines w:val="0"/>
        <w:widowControl/>
        <w:suppressLineNumbers w:val="0"/>
      </w:pPr>
      <w:r>
        <w:t>78. WHAT THE DEVELOPER SHOULD NOT BUILD</w:t>
      </w:r>
    </w:p>
    <w:p w14:paraId="1B0328C7">
      <w:pPr>
        <w:pStyle w:val="35"/>
        <w:keepNext w:val="0"/>
        <w:keepLines w:val="0"/>
        <w:widowControl/>
        <w:suppressLineNumbers w:val="0"/>
      </w:pPr>
      <w:r>
        <w:t>Do NOT spend development time on:</w:t>
      </w:r>
    </w:p>
    <w:p w14:paraId="0D4730F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Backend</w:t>
      </w:r>
    </w:p>
    <w:p w14:paraId="5CCAB80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Database</w:t>
      </w:r>
    </w:p>
    <w:p w14:paraId="5859952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API server</w:t>
      </w:r>
    </w:p>
    <w:p w14:paraId="441B35B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Real authentication</w:t>
      </w:r>
    </w:p>
    <w:p w14:paraId="77535F8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Real OTP</w:t>
      </w:r>
    </w:p>
    <w:p w14:paraId="24064DE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Real WhatsApp API</w:t>
      </w:r>
    </w:p>
    <w:p w14:paraId="3F88023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Real SMS</w:t>
      </w:r>
    </w:p>
    <w:p w14:paraId="3F1542E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Payment gateway</w:t>
      </w:r>
    </w:p>
    <w:p w14:paraId="5F88AAA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Cloud infrastructure</w:t>
      </w:r>
    </w:p>
    <w:p w14:paraId="0FAF5CE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Production monitoring</w:t>
      </w:r>
    </w:p>
    <w:p w14:paraId="7DF403E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Database backup</w:t>
      </w:r>
    </w:p>
    <w:p w14:paraId="45B6699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Real patient records</w:t>
      </w:r>
    </w:p>
    <w:p w14:paraId="71983A6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Medical records</w:t>
      </w:r>
    </w:p>
    <w:p w14:paraId="19C74344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Insurance</w:t>
      </w:r>
    </w:p>
    <w:p w14:paraId="05FEA4CF">
      <w:pPr>
        <w:pStyle w:val="35"/>
        <w:keepNext w:val="0"/>
        <w:keepLines w:val="0"/>
        <w:widowControl/>
        <w:suppressLineNumbers w:val="0"/>
      </w:pPr>
      <w:r>
        <w:t>These are outside the prototype scope.</w:t>
      </w:r>
    </w:p>
    <w:p w14:paraId="7C5A267A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88A7B">
      <w:pPr>
        <w:pStyle w:val="2"/>
        <w:keepNext w:val="0"/>
        <w:keepLines w:val="0"/>
        <w:widowControl/>
        <w:suppressLineNumbers w:val="0"/>
      </w:pPr>
      <w:r>
        <w:t>79. WHAT THE DEVELOPER SHOULD FOCUS ON</w:t>
      </w:r>
    </w:p>
    <w:p w14:paraId="67F0D892">
      <w:pPr>
        <w:pStyle w:val="35"/>
        <w:keepNext w:val="0"/>
        <w:keepLines w:val="0"/>
        <w:widowControl/>
        <w:suppressLineNumbers w:val="0"/>
      </w:pPr>
      <w:r>
        <w:t>Priority:</w:t>
      </w:r>
    </w:p>
    <w:p w14:paraId="38FD794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1. UI/UX</w:t>
      </w:r>
    </w:p>
    <w:p w14:paraId="2B2D465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2. Responsive design</w:t>
      </w:r>
    </w:p>
    <w:p w14:paraId="63594B8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3. Booking flow</w:t>
      </w:r>
    </w:p>
    <w:p w14:paraId="7A7F01C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4. Interactive components</w:t>
      </w:r>
    </w:p>
    <w:p w14:paraId="618D628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5. Realistic mock data</w:t>
      </w:r>
    </w:p>
    <w:p w14:paraId="6B00376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6. Smooth navigation</w:t>
      </w:r>
    </w:p>
    <w:p w14:paraId="6F6A90F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7. Appointment confirmation</w:t>
      </w:r>
    </w:p>
    <w:p w14:paraId="4358989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8. Token demonstration</w:t>
      </w:r>
    </w:p>
    <w:p w14:paraId="5BC9350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9. Admin dashboard</w:t>
      </w:r>
    </w:p>
    <w:p w14:paraId="01A9C6B5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10. Client presentation quality</w:t>
      </w:r>
    </w:p>
    <w:p w14:paraId="1D74CB56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09A5E">
      <w:pPr>
        <w:pStyle w:val="2"/>
        <w:keepNext w:val="0"/>
        <w:keepLines w:val="0"/>
        <w:widowControl/>
        <w:suppressLineNumbers w:val="0"/>
      </w:pPr>
      <w:r>
        <w:t>80. DEVELOPMENT PHASES</w:t>
      </w:r>
    </w:p>
    <w:p w14:paraId="7679EAA7">
      <w:pPr>
        <w:pStyle w:val="3"/>
        <w:keepNext w:val="0"/>
        <w:keepLines w:val="0"/>
        <w:widowControl/>
        <w:suppressLineNumbers w:val="0"/>
      </w:pPr>
      <w:r>
        <w:t>PHASE 1 — PROJECT SETUP</w:t>
      </w:r>
    </w:p>
    <w:p w14:paraId="5E186F33">
      <w:pPr>
        <w:pStyle w:val="35"/>
        <w:keepNext w:val="0"/>
        <w:keepLines w:val="0"/>
        <w:widowControl/>
        <w:suppressLineNumbers w:val="0"/>
      </w:pPr>
      <w:r>
        <w:t>Tasks:</w:t>
      </w:r>
    </w:p>
    <w:p w14:paraId="4ED9A9D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Create repository</w:t>
      </w:r>
    </w:p>
    <w:p w14:paraId="177AA41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Create React application</w:t>
      </w:r>
    </w:p>
    <w:p w14:paraId="0FBBE6A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Configure CSS/Tailwind</w:t>
      </w:r>
    </w:p>
    <w:p w14:paraId="751F862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Create folder structure</w:t>
      </w:r>
    </w:p>
    <w:p w14:paraId="7DC7ECD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Configure routing</w:t>
      </w:r>
    </w:p>
    <w:p w14:paraId="6F7846A9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Create base layout</w:t>
      </w:r>
    </w:p>
    <w:p w14:paraId="24973BB2">
      <w:pPr>
        <w:pStyle w:val="35"/>
        <w:keepNext w:val="0"/>
        <w:keepLines w:val="0"/>
        <w:widowControl/>
        <w:suppressLineNumbers w:val="0"/>
      </w:pPr>
      <w:r>
        <w:t>Deliverable:</w:t>
      </w:r>
    </w:p>
    <w:p w14:paraId="129B662F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Running frontend application</w:t>
      </w:r>
    </w:p>
    <w:p w14:paraId="45ACDDA7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483EF">
      <w:pPr>
        <w:pStyle w:val="2"/>
        <w:keepNext w:val="0"/>
        <w:keepLines w:val="0"/>
        <w:widowControl/>
        <w:suppressLineNumbers w:val="0"/>
      </w:pPr>
      <w:r>
        <w:t>81. PHASE 2 — DESIGN SYSTEM</w:t>
      </w:r>
    </w:p>
    <w:p w14:paraId="7C21CCD8">
      <w:pPr>
        <w:pStyle w:val="35"/>
        <w:keepNext w:val="0"/>
        <w:keepLines w:val="0"/>
        <w:widowControl/>
        <w:suppressLineNumbers w:val="0"/>
      </w:pPr>
      <w:r>
        <w:t>Create:</w:t>
      </w:r>
    </w:p>
    <w:p w14:paraId="1CCE552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Colors</w:t>
      </w:r>
    </w:p>
    <w:p w14:paraId="3716244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Typography</w:t>
      </w:r>
    </w:p>
    <w:p w14:paraId="441FA35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Buttons</w:t>
      </w:r>
    </w:p>
    <w:p w14:paraId="3168201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Cards</w:t>
      </w:r>
    </w:p>
    <w:p w14:paraId="13CC460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Forms</w:t>
      </w:r>
    </w:p>
    <w:p w14:paraId="766AE25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Inputs</w:t>
      </w:r>
    </w:p>
    <w:p w14:paraId="74DCD15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Badges</w:t>
      </w:r>
    </w:p>
    <w:p w14:paraId="6E140B0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Modals</w:t>
      </w:r>
    </w:p>
    <w:p w14:paraId="0A47B04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Spacing</w:t>
      </w:r>
    </w:p>
    <w:p w14:paraId="1B50B52A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Responsive breakpoints</w:t>
      </w:r>
    </w:p>
    <w:p w14:paraId="2037D07D">
      <w:pPr>
        <w:pStyle w:val="35"/>
        <w:keepNext w:val="0"/>
        <w:keepLines w:val="0"/>
        <w:widowControl/>
        <w:suppressLineNumbers w:val="0"/>
      </w:pPr>
      <w:r>
        <w:t>Deliverable:</w:t>
      </w:r>
    </w:p>
    <w:p w14:paraId="589EE998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Reusable UI components</w:t>
      </w:r>
    </w:p>
    <w:p w14:paraId="78CC1FCE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377BF">
      <w:pPr>
        <w:pStyle w:val="2"/>
        <w:keepNext w:val="0"/>
        <w:keepLines w:val="0"/>
        <w:widowControl/>
        <w:suppressLineNumbers w:val="0"/>
      </w:pPr>
      <w:r>
        <w:t>82. PHASE 3 — PUBLIC WEBSITE</w:t>
      </w:r>
    </w:p>
    <w:p w14:paraId="6643D6A1">
      <w:pPr>
        <w:pStyle w:val="35"/>
        <w:keepNext w:val="0"/>
        <w:keepLines w:val="0"/>
        <w:widowControl/>
        <w:suppressLineNumbers w:val="0"/>
      </w:pPr>
      <w:r>
        <w:t>Develop:</w:t>
      </w:r>
    </w:p>
    <w:p w14:paraId="1D3727F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Home</w:t>
      </w:r>
    </w:p>
    <w:p w14:paraId="05FEE49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About</w:t>
      </w:r>
    </w:p>
    <w:p w14:paraId="57A3C78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Treatments</w:t>
      </w:r>
    </w:p>
    <w:p w14:paraId="5849DF3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Treatment Details</w:t>
      </w:r>
    </w:p>
    <w:p w14:paraId="74F370C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Doctors</w:t>
      </w:r>
    </w:p>
    <w:p w14:paraId="6876448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Doctor Details</w:t>
      </w:r>
    </w:p>
    <w:p w14:paraId="7E477B4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Contact</w:t>
      </w:r>
    </w:p>
    <w:p w14:paraId="03253A3B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FAQ</w:t>
      </w:r>
    </w:p>
    <w:p w14:paraId="591F95A5">
      <w:pPr>
        <w:pStyle w:val="35"/>
        <w:keepNext w:val="0"/>
        <w:keepLines w:val="0"/>
        <w:widowControl/>
        <w:suppressLineNumbers w:val="0"/>
      </w:pPr>
      <w:r>
        <w:t>Deliverable:</w:t>
      </w:r>
    </w:p>
    <w:p w14:paraId="55AB6E3E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Complete marketing website</w:t>
      </w:r>
    </w:p>
    <w:p w14:paraId="5BDB1AF0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D7B0D">
      <w:pPr>
        <w:pStyle w:val="2"/>
        <w:keepNext w:val="0"/>
        <w:keepLines w:val="0"/>
        <w:widowControl/>
        <w:suppressLineNumbers w:val="0"/>
      </w:pPr>
      <w:r>
        <w:t>83. PHASE 4 — BOOKING FLOW</w:t>
      </w:r>
    </w:p>
    <w:p w14:paraId="159AEBCE">
      <w:pPr>
        <w:pStyle w:val="35"/>
        <w:keepNext w:val="0"/>
        <w:keepLines w:val="0"/>
        <w:widowControl/>
        <w:suppressLineNumbers w:val="0"/>
      </w:pPr>
      <w:r>
        <w:t>Develop:</w:t>
      </w:r>
    </w:p>
    <w:p w14:paraId="344F822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Treatment selection</w:t>
      </w:r>
    </w:p>
    <w:p w14:paraId="4E882E2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Date selection</w:t>
      </w:r>
    </w:p>
    <w:p w14:paraId="2044462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Time selection</w:t>
      </w:r>
    </w:p>
    <w:p w14:paraId="722BEB7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Patient details</w:t>
      </w:r>
    </w:p>
    <w:p w14:paraId="5D405FF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Review</w:t>
      </w:r>
    </w:p>
    <w:p w14:paraId="69C11A1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Confirmation</w:t>
      </w:r>
    </w:p>
    <w:p w14:paraId="62015DC6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Token</w:t>
      </w:r>
    </w:p>
    <w:p w14:paraId="48C39CC9">
      <w:pPr>
        <w:pStyle w:val="35"/>
        <w:keepNext w:val="0"/>
        <w:keepLines w:val="0"/>
        <w:widowControl/>
        <w:suppressLineNumbers w:val="0"/>
      </w:pPr>
      <w:r>
        <w:t>Deliverable:</w:t>
      </w:r>
    </w:p>
    <w:p w14:paraId="5B5208E5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Complete interactive booking demo</w:t>
      </w:r>
    </w:p>
    <w:p w14:paraId="08BA7127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733BA">
      <w:pPr>
        <w:pStyle w:val="2"/>
        <w:keepNext w:val="0"/>
        <w:keepLines w:val="0"/>
        <w:widowControl/>
        <w:suppressLineNumbers w:val="0"/>
      </w:pPr>
      <w:r>
        <w:t>84. PHASE 5 — DEMO ADMIN</w:t>
      </w:r>
    </w:p>
    <w:p w14:paraId="4C22BA20">
      <w:pPr>
        <w:pStyle w:val="35"/>
        <w:keepNext w:val="0"/>
        <w:keepLines w:val="0"/>
        <w:widowControl/>
        <w:suppressLineNumbers w:val="0"/>
      </w:pPr>
      <w:r>
        <w:t>Develop:</w:t>
      </w:r>
    </w:p>
    <w:p w14:paraId="567501C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Admin Login</w:t>
      </w:r>
    </w:p>
    <w:p w14:paraId="12B179C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Dashboard</w:t>
      </w:r>
    </w:p>
    <w:p w14:paraId="6C13278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Appointments</w:t>
      </w:r>
    </w:p>
    <w:p w14:paraId="25278D3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Procedures</w:t>
      </w:r>
    </w:p>
    <w:p w14:paraId="76803C2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Doctors</w:t>
      </w:r>
    </w:p>
    <w:p w14:paraId="204B088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Slots</w:t>
      </w:r>
    </w:p>
    <w:p w14:paraId="487C16EA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Settings</w:t>
      </w:r>
    </w:p>
    <w:p w14:paraId="5F68CB0E">
      <w:pPr>
        <w:pStyle w:val="35"/>
        <w:keepNext w:val="0"/>
        <w:keepLines w:val="0"/>
        <w:widowControl/>
        <w:suppressLineNumbers w:val="0"/>
      </w:pPr>
      <w:r>
        <w:t>Use mock data.</w:t>
      </w:r>
    </w:p>
    <w:p w14:paraId="288CBED1">
      <w:pPr>
        <w:pStyle w:val="35"/>
        <w:keepNext w:val="0"/>
        <w:keepLines w:val="0"/>
        <w:widowControl/>
        <w:suppressLineNumbers w:val="0"/>
      </w:pPr>
      <w:r>
        <w:t>Deliverable:</w:t>
      </w:r>
    </w:p>
    <w:p w14:paraId="782BD6E1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Interactive admin demonstration</w:t>
      </w:r>
    </w:p>
    <w:p w14:paraId="1A7A0579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AFFD3">
      <w:pPr>
        <w:pStyle w:val="2"/>
        <w:keepNext w:val="0"/>
        <w:keepLines w:val="0"/>
        <w:widowControl/>
        <w:suppressLineNumbers w:val="0"/>
      </w:pPr>
      <w:r>
        <w:t>85. PHASE 6 — LOCAL STORAGE</w:t>
      </w:r>
    </w:p>
    <w:p w14:paraId="3A0E1C51">
      <w:pPr>
        <w:pStyle w:val="35"/>
        <w:keepNext w:val="0"/>
        <w:keepLines w:val="0"/>
        <w:widowControl/>
        <w:suppressLineNumbers w:val="0"/>
      </w:pPr>
      <w:r>
        <w:t>Implement optional:</w:t>
      </w:r>
    </w:p>
    <w:p w14:paraId="4202CC5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Appointment storage</w:t>
      </w:r>
    </w:p>
    <w:p w14:paraId="7D8B681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Demo settings</w:t>
      </w:r>
    </w:p>
    <w:p w14:paraId="20FF4A6C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Selected booking</w:t>
      </w:r>
    </w:p>
    <w:p w14:paraId="749C6889">
      <w:pPr>
        <w:pStyle w:val="35"/>
        <w:keepNext w:val="0"/>
        <w:keepLines w:val="0"/>
        <w:widowControl/>
        <w:suppressLineNumbers w:val="0"/>
      </w:pPr>
      <w:r>
        <w:t>This allows the demo to survive page refreshes.</w:t>
      </w:r>
    </w:p>
    <w:p w14:paraId="7AC284F2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415DC">
      <w:pPr>
        <w:pStyle w:val="2"/>
        <w:keepNext w:val="0"/>
        <w:keepLines w:val="0"/>
        <w:widowControl/>
        <w:suppressLineNumbers w:val="0"/>
      </w:pPr>
      <w:r>
        <w:t>86. PHASE 7 — RESPONSIVE OPTIMIZATION</w:t>
      </w:r>
    </w:p>
    <w:p w14:paraId="410559BC">
      <w:pPr>
        <w:pStyle w:val="35"/>
        <w:keepNext w:val="0"/>
        <w:keepLines w:val="0"/>
        <w:widowControl/>
        <w:suppressLineNumbers w:val="0"/>
      </w:pPr>
      <w:r>
        <w:t>Test:</w:t>
      </w:r>
    </w:p>
    <w:p w14:paraId="78D4581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Mobile</w:t>
      </w:r>
    </w:p>
    <w:p w14:paraId="576FD2E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Tablet</w:t>
      </w:r>
    </w:p>
    <w:p w14:paraId="70FA4304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Desktop</w:t>
      </w:r>
    </w:p>
    <w:p w14:paraId="14855662">
      <w:pPr>
        <w:pStyle w:val="35"/>
        <w:keepNext w:val="0"/>
        <w:keepLines w:val="0"/>
        <w:widowControl/>
        <w:suppressLineNumbers w:val="0"/>
      </w:pPr>
      <w:r>
        <w:t>Fix:</w:t>
      </w:r>
    </w:p>
    <w:p w14:paraId="0123D66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Spacing</w:t>
      </w:r>
    </w:p>
    <w:p w14:paraId="6CF9D8F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Navigation</w:t>
      </w:r>
    </w:p>
    <w:p w14:paraId="1AC2D09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Forms</w:t>
      </w:r>
    </w:p>
    <w:p w14:paraId="0DFD607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Calendar</w:t>
      </w:r>
    </w:p>
    <w:p w14:paraId="19AAA01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Cards</w:t>
      </w:r>
    </w:p>
    <w:p w14:paraId="75FC7D2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Tables</w:t>
      </w:r>
    </w:p>
    <w:p w14:paraId="54389DD7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Modals</w:t>
      </w:r>
    </w:p>
    <w:p w14:paraId="4E1E49B7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42CD0">
      <w:pPr>
        <w:pStyle w:val="2"/>
        <w:keepNext w:val="0"/>
        <w:keepLines w:val="0"/>
        <w:widowControl/>
        <w:suppressLineNumbers w:val="0"/>
      </w:pPr>
      <w:r>
        <w:t>87. PHASE 8 — FINAL POLISH</w:t>
      </w:r>
    </w:p>
    <w:p w14:paraId="419D31EC">
      <w:pPr>
        <w:pStyle w:val="35"/>
        <w:keepNext w:val="0"/>
        <w:keepLines w:val="0"/>
        <w:widowControl/>
        <w:suppressLineNumbers w:val="0"/>
      </w:pPr>
      <w:r>
        <w:t>Add:</w:t>
      </w:r>
    </w:p>
    <w:p w14:paraId="5B9B5F1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Loading states</w:t>
      </w:r>
    </w:p>
    <w:p w14:paraId="1BF8824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Toast messages</w:t>
      </w:r>
    </w:p>
    <w:p w14:paraId="7CE86B0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Hover effects</w:t>
      </w:r>
    </w:p>
    <w:p w14:paraId="380749A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Transitions</w:t>
      </w:r>
    </w:p>
    <w:p w14:paraId="261E5E6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Empty states</w:t>
      </w:r>
    </w:p>
    <w:p w14:paraId="7022DE2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Error states</w:t>
      </w:r>
    </w:p>
    <w:p w14:paraId="7B5CA83E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Confirmation states</w:t>
      </w:r>
    </w:p>
    <w:p w14:paraId="63B60F9A">
      <w:pPr>
        <w:pStyle w:val="35"/>
        <w:keepNext w:val="0"/>
        <w:keepLines w:val="0"/>
        <w:widowControl/>
        <w:suppressLineNumbers w:val="0"/>
      </w:pPr>
      <w:r>
        <w:t>Do not overuse animation.</w:t>
      </w:r>
    </w:p>
    <w:p w14:paraId="68222342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F0332">
      <w:pPr>
        <w:pStyle w:val="2"/>
        <w:keepNext w:val="0"/>
        <w:keepLines w:val="0"/>
        <w:widowControl/>
        <w:suppressLineNumbers w:val="0"/>
      </w:pPr>
      <w:r>
        <w:t>88. PHASE 9 — TESTING</w:t>
      </w:r>
    </w:p>
    <w:p w14:paraId="516A0A9E">
      <w:pPr>
        <w:pStyle w:val="35"/>
        <w:keepNext w:val="0"/>
        <w:keepLines w:val="0"/>
        <w:widowControl/>
        <w:suppressLineNumbers w:val="0"/>
      </w:pPr>
      <w:r>
        <w:t>Test:</w:t>
      </w:r>
    </w:p>
    <w:p w14:paraId="5375C4C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Navigation</w:t>
      </w:r>
    </w:p>
    <w:p w14:paraId="0058758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Booking</w:t>
      </w:r>
    </w:p>
    <w:p w14:paraId="268C371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Validation</w:t>
      </w:r>
    </w:p>
    <w:p w14:paraId="6451E1E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Token generation</w:t>
      </w:r>
    </w:p>
    <w:p w14:paraId="6175318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LocalStorage</w:t>
      </w:r>
    </w:p>
    <w:p w14:paraId="57C6E57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Admin dashboard</w:t>
      </w:r>
    </w:p>
    <w:p w14:paraId="6DA9FD7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Responsive layouts</w:t>
      </w:r>
    </w:p>
    <w:p w14:paraId="326F54B7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Browser compatibility</w:t>
      </w:r>
    </w:p>
    <w:p w14:paraId="3E7EA801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01E87">
      <w:pPr>
        <w:pStyle w:val="2"/>
        <w:keepNext w:val="0"/>
        <w:keepLines w:val="0"/>
        <w:widowControl/>
        <w:suppressLineNumbers w:val="0"/>
      </w:pPr>
      <w:r>
        <w:t>89. PHASE 10 — CLIENT DEMO PREPARATION</w:t>
      </w:r>
    </w:p>
    <w:p w14:paraId="44CF05FB">
      <w:pPr>
        <w:pStyle w:val="35"/>
        <w:keepNext w:val="0"/>
        <w:keepLines w:val="0"/>
        <w:widowControl/>
        <w:suppressLineNumbers w:val="0"/>
      </w:pPr>
      <w:r>
        <w:t>Prepare:</w:t>
      </w:r>
    </w:p>
    <w:p w14:paraId="24E7EA0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Demo data</w:t>
      </w:r>
    </w:p>
    <w:p w14:paraId="37D7691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Demo booking</w:t>
      </w:r>
    </w:p>
    <w:p w14:paraId="76B01EA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Demo admin dashboard</w:t>
      </w:r>
    </w:p>
    <w:p w14:paraId="0F6D4C7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Sample screenshots</w:t>
      </w:r>
    </w:p>
    <w:p w14:paraId="01664AF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Presentation flow</w:t>
      </w:r>
    </w:p>
    <w:p w14:paraId="2B53B15A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README</w:t>
      </w:r>
    </w:p>
    <w:p w14:paraId="7F68F6F1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C3BEB">
      <w:pPr>
        <w:pStyle w:val="2"/>
        <w:keepNext w:val="0"/>
        <w:keepLines w:val="0"/>
        <w:widowControl/>
        <w:suppressLineNumbers w:val="0"/>
      </w:pPr>
      <w:r>
        <w:t>90. DEFINITION OF DONE</w:t>
      </w:r>
    </w:p>
    <w:p w14:paraId="571DA4F2">
      <w:pPr>
        <w:pStyle w:val="35"/>
        <w:keepNext w:val="0"/>
        <w:keepLines w:val="0"/>
        <w:widowControl/>
        <w:suppressLineNumbers w:val="0"/>
      </w:pPr>
      <w:r>
        <w:t>The prototype is complete when:</w:t>
      </w:r>
    </w:p>
    <w:p w14:paraId="43F2B4D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Homepage completed</w:t>
      </w:r>
    </w:p>
    <w:p w14:paraId="76048D7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About page completed</w:t>
      </w:r>
    </w:p>
    <w:p w14:paraId="5D02DFB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Treatments completed</w:t>
      </w:r>
    </w:p>
    <w:p w14:paraId="594F5DF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Treatment details completed</w:t>
      </w:r>
    </w:p>
    <w:p w14:paraId="77775AB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Doctors completed</w:t>
      </w:r>
    </w:p>
    <w:p w14:paraId="19F117C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Doctor details completed</w:t>
      </w:r>
    </w:p>
    <w:p w14:paraId="0D18A07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Booking flow completed</w:t>
      </w:r>
    </w:p>
    <w:p w14:paraId="1A9940D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Date selection works</w:t>
      </w:r>
    </w:p>
    <w:p w14:paraId="1E59DD1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Morning/Evening selection works</w:t>
      </w:r>
    </w:p>
    <w:p w14:paraId="054633E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Time slot selection works</w:t>
      </w:r>
    </w:p>
    <w:p w14:paraId="433BDBF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Patient form works</w:t>
      </w:r>
    </w:p>
    <w:p w14:paraId="193BE1A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Form validation works</w:t>
      </w:r>
    </w:p>
    <w:p w14:paraId="6C39F52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Review screen works</w:t>
      </w:r>
    </w:p>
    <w:p w14:paraId="5875EA6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Demo token generated</w:t>
      </w:r>
    </w:p>
    <w:p w14:paraId="6DC6B73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Confirmation page works</w:t>
      </w:r>
    </w:p>
    <w:p w14:paraId="0584F5D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WhatsApp simulation works</w:t>
      </w:r>
    </w:p>
    <w:p w14:paraId="52F7EE5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Admin dashboard works</w:t>
      </w:r>
    </w:p>
    <w:p w14:paraId="65C183A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Appointment table works</w:t>
      </w:r>
    </w:p>
    <w:p w14:paraId="06C13BD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Procedure management UI works</w:t>
      </w:r>
    </w:p>
    <w:p w14:paraId="183D662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Doctor management UI works</w:t>
      </w:r>
    </w:p>
    <w:p w14:paraId="578962D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Slot management UI works</w:t>
      </w:r>
    </w:p>
    <w:p w14:paraId="56F1D51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Responsive design completed</w:t>
      </w:r>
    </w:p>
    <w:p w14:paraId="1078627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Mobile tested</w:t>
      </w:r>
    </w:p>
    <w:p w14:paraId="28D8ED4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Desktop tested</w:t>
      </w:r>
    </w:p>
    <w:p w14:paraId="73A322A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Browser tested</w:t>
      </w:r>
    </w:p>
    <w:p w14:paraId="7E62166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Demo data added</w:t>
      </w:r>
    </w:p>
    <w:p w14:paraId="4C4FE2B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[ ] README completed</w:t>
      </w:r>
    </w:p>
    <w:p w14:paraId="4FDE4A78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[ ] No critical UI bugs</w:t>
      </w:r>
    </w:p>
    <w:p w14:paraId="5D1C7916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CBB42">
      <w:pPr>
        <w:pStyle w:val="2"/>
        <w:keepNext w:val="0"/>
        <w:keepLines w:val="0"/>
        <w:widowControl/>
        <w:suppressLineNumbers w:val="0"/>
      </w:pPr>
      <w:r>
        <w:t>91. FINAL DELIVERABLES</w:t>
      </w:r>
    </w:p>
    <w:p w14:paraId="44860B4B">
      <w:pPr>
        <w:pStyle w:val="35"/>
        <w:keepNext w:val="0"/>
        <w:keepLines w:val="0"/>
        <w:widowControl/>
        <w:suppressLineNumbers w:val="0"/>
      </w:pPr>
      <w:r>
        <w:t>Developer must provide:</w:t>
      </w:r>
    </w:p>
    <w:p w14:paraId="32806E1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1. Complete frontend source code</w:t>
      </w:r>
    </w:p>
    <w:p w14:paraId="65CF035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2. Mock data</w:t>
      </w:r>
    </w:p>
    <w:p w14:paraId="5180565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3. Responsive UI</w:t>
      </w:r>
    </w:p>
    <w:p w14:paraId="660C6B4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4. Booking flow</w:t>
      </w:r>
    </w:p>
    <w:p w14:paraId="51F5112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5. Demo token generation</w:t>
      </w:r>
    </w:p>
    <w:p w14:paraId="395D9C0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6. Demo WhatsApp confirmation</w:t>
      </w:r>
    </w:p>
    <w:p w14:paraId="4B3DCD5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7. Demo admin dashboard</w:t>
      </w:r>
    </w:p>
    <w:p w14:paraId="70DF3C7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8. README</w:t>
      </w:r>
    </w:p>
    <w:p w14:paraId="104237A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9. Setup instructions</w:t>
      </w:r>
    </w:p>
    <w:p w14:paraId="37FE67A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10. Screenshots</w:t>
      </w:r>
    </w:p>
    <w:p w14:paraId="666DDD93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11. Client demo flow</w:t>
      </w:r>
    </w:p>
    <w:p w14:paraId="5572C291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8816F">
      <w:pPr>
        <w:pStyle w:val="2"/>
        <w:keepNext w:val="0"/>
        <w:keepLines w:val="0"/>
        <w:widowControl/>
        <w:suppressLineNumbers w:val="0"/>
      </w:pPr>
      <w:r>
        <w:t>92. README REQUIREMENTS</w:t>
      </w:r>
    </w:p>
    <w:p w14:paraId="05A87554">
      <w:pPr>
        <w:pStyle w:val="35"/>
        <w:keepNext w:val="0"/>
        <w:keepLines w:val="0"/>
        <w:widowControl/>
        <w:suppressLineNumbers w:val="0"/>
      </w:pPr>
      <w:r>
        <w:t>README should contain:</w:t>
      </w:r>
    </w:p>
    <w:p w14:paraId="77672A7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Project Name</w:t>
      </w:r>
    </w:p>
    <w:p w14:paraId="59935F54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0F2197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Project Purpose</w:t>
      </w:r>
    </w:p>
    <w:p w14:paraId="1715B623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13302C6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Prototype Scope</w:t>
      </w:r>
    </w:p>
    <w:p w14:paraId="77703F8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6F3A15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Technology Stack</w:t>
      </w:r>
    </w:p>
    <w:p w14:paraId="4024B0E3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408143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Installation</w:t>
      </w:r>
    </w:p>
    <w:p w14:paraId="1B65F905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58297A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How to Run</w:t>
      </w:r>
    </w:p>
    <w:p w14:paraId="74BD2ADB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932B17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Demo Features</w:t>
      </w:r>
    </w:p>
    <w:p w14:paraId="6FA23E59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C26BE5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Demo Credentials</w:t>
      </w:r>
    </w:p>
    <w:p w14:paraId="3EF56DA8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2AB2E2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Project Structure</w:t>
      </w:r>
    </w:p>
    <w:p w14:paraId="5E577E8F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69CCD9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Mock Data</w:t>
      </w:r>
    </w:p>
    <w:p w14:paraId="0B82C575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F2DB00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How Booking Flow Works</w:t>
      </w:r>
    </w:p>
    <w:p w14:paraId="1B6C3C36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15E9C1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How to Reset Demo Data</w:t>
      </w:r>
    </w:p>
    <w:p w14:paraId="423C76E4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1FA29BC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Known Limitations</w:t>
      </w:r>
    </w:p>
    <w:p w14:paraId="3D8EBC60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B2F0585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Future Backend Integration</w:t>
      </w:r>
    </w:p>
    <w:p w14:paraId="55B4049A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E8FC1">
      <w:pPr>
        <w:pStyle w:val="2"/>
        <w:keepNext w:val="0"/>
        <w:keepLines w:val="0"/>
        <w:widowControl/>
        <w:suppressLineNumbers w:val="0"/>
      </w:pPr>
      <w:r>
        <w:t>93. FUTURE PRODUCTION VERSION</w:t>
      </w:r>
    </w:p>
    <w:p w14:paraId="030B4620">
      <w:pPr>
        <w:pStyle w:val="35"/>
        <w:keepNext w:val="0"/>
        <w:keepLines w:val="0"/>
        <w:widowControl/>
        <w:suppressLineNumbers w:val="0"/>
      </w:pPr>
      <w:r>
        <w:t>This prototype may later be converted into a real application.</w:t>
      </w:r>
    </w:p>
    <w:p w14:paraId="1C8E8BCA">
      <w:pPr>
        <w:pStyle w:val="35"/>
        <w:keepNext w:val="0"/>
        <w:keepLines w:val="0"/>
        <w:widowControl/>
        <w:suppressLineNumbers w:val="0"/>
      </w:pPr>
      <w:r>
        <w:t>Future architecture:</w:t>
      </w:r>
    </w:p>
    <w:p w14:paraId="606B047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Frontend</w:t>
      </w:r>
    </w:p>
    <w:p w14:paraId="410961D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↓</w:t>
      </w:r>
    </w:p>
    <w:p w14:paraId="726E50C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Backend API</w:t>
      </w:r>
    </w:p>
    <w:p w14:paraId="67B1144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↓</w:t>
      </w:r>
    </w:p>
    <w:p w14:paraId="646FFF7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Database</w:t>
      </w:r>
    </w:p>
    <w:p w14:paraId="2143DE3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↓</w:t>
      </w:r>
    </w:p>
    <w:p w14:paraId="0E20BA7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Authentication</w:t>
      </w:r>
    </w:p>
    <w:p w14:paraId="14BF772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↓</w:t>
      </w:r>
    </w:p>
    <w:p w14:paraId="752F53C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Appointment Engine</w:t>
      </w:r>
    </w:p>
    <w:p w14:paraId="3C9CCB2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↓</w:t>
      </w:r>
    </w:p>
    <w:p w14:paraId="5175760E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WhatsApp/SMS</w:t>
      </w:r>
    </w:p>
    <w:p w14:paraId="5AA906F6">
      <w:pPr>
        <w:pStyle w:val="35"/>
        <w:keepNext w:val="0"/>
        <w:keepLines w:val="0"/>
        <w:widowControl/>
        <w:suppressLineNumbers w:val="0"/>
      </w:pPr>
      <w:r>
        <w:t>Future features may include:</w:t>
      </w:r>
    </w:p>
    <w:p w14:paraId="7E06187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Real authentication</w:t>
      </w:r>
    </w:p>
    <w:p w14:paraId="0241818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Patient accounts</w:t>
      </w:r>
    </w:p>
    <w:p w14:paraId="5F20A92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Admin authentication</w:t>
      </w:r>
    </w:p>
    <w:p w14:paraId="3FE0CE2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PostgreSQL</w:t>
      </w:r>
    </w:p>
    <w:p w14:paraId="7DA7890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Appointment API</w:t>
      </w:r>
    </w:p>
    <w:p w14:paraId="0C578AB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Real slot management</w:t>
      </w:r>
    </w:p>
    <w:p w14:paraId="4B9B990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Real token generation</w:t>
      </w:r>
    </w:p>
    <w:p w14:paraId="41874CC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WhatsApp Business API</w:t>
      </w:r>
    </w:p>
    <w:p w14:paraId="210A9F5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SMS</w:t>
      </w:r>
    </w:p>
    <w:p w14:paraId="182E392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Email</w:t>
      </w:r>
    </w:p>
    <w:p w14:paraId="7468AA7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Online payment</w:t>
      </w:r>
    </w:p>
    <w:p w14:paraId="74437F9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Doctor management</w:t>
      </w:r>
    </w:p>
    <w:p w14:paraId="452BCC0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Clinic management</w:t>
      </w:r>
    </w:p>
    <w:p w14:paraId="63CF772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Reports</w:t>
      </w:r>
    </w:p>
    <w:p w14:paraId="537009AE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Analytics</w:t>
      </w:r>
    </w:p>
    <w:p w14:paraId="0A9375A5">
      <w:pPr>
        <w:pStyle w:val="35"/>
        <w:keepNext w:val="0"/>
        <w:keepLines w:val="0"/>
        <w:widowControl/>
        <w:suppressLineNumbers w:val="0"/>
      </w:pPr>
      <w:r>
        <w:t>These features are NOT part of the current prototype.</w:t>
      </w:r>
    </w:p>
    <w:p w14:paraId="2F6A4969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F0E5E">
      <w:pPr>
        <w:pStyle w:val="2"/>
        <w:keepNext w:val="0"/>
        <w:keepLines w:val="0"/>
        <w:widowControl/>
        <w:suppressLineNumbers w:val="0"/>
      </w:pPr>
      <w:r>
        <w:t>94. FINAL INSTRUCTION TO DEVELOPER</w:t>
      </w:r>
    </w:p>
    <w:p w14:paraId="17D8723C">
      <w:pPr>
        <w:pStyle w:val="35"/>
        <w:keepNext w:val="0"/>
        <w:keepLines w:val="0"/>
        <w:widowControl/>
        <w:suppressLineNumbers w:val="0"/>
      </w:pPr>
      <w:r>
        <w:t xml:space="preserve">Build this project as a </w:t>
      </w:r>
      <w:r>
        <w:rPr>
          <w:rStyle w:val="36"/>
        </w:rPr>
        <w:t>high-quality frontend marketing prototype</w:t>
      </w:r>
      <w:r>
        <w:t>.</w:t>
      </w:r>
    </w:p>
    <w:p w14:paraId="7FB0A713">
      <w:pPr>
        <w:pStyle w:val="35"/>
        <w:keepNext w:val="0"/>
        <w:keepLines w:val="0"/>
        <w:widowControl/>
        <w:suppressLineNumbers w:val="0"/>
      </w:pPr>
      <w:r>
        <w:t>The priority is not backend functionality.</w:t>
      </w:r>
    </w:p>
    <w:p w14:paraId="1A50D49A">
      <w:pPr>
        <w:pStyle w:val="35"/>
        <w:keepNext w:val="0"/>
        <w:keepLines w:val="0"/>
        <w:widowControl/>
        <w:suppressLineNumbers w:val="0"/>
      </w:pPr>
      <w:r>
        <w:t>The priority is to demonstrate the complete user experience visually and interactively.</w:t>
      </w:r>
    </w:p>
    <w:p w14:paraId="4D75FE03">
      <w:pPr>
        <w:pStyle w:val="35"/>
        <w:keepNext w:val="0"/>
        <w:keepLines w:val="0"/>
        <w:widowControl/>
        <w:suppressLineNumbers w:val="0"/>
      </w:pPr>
      <w:r>
        <w:t>The final result should allow a potential dental clinic client to understand:</w:t>
      </w:r>
    </w:p>
    <w:p w14:paraId="0A5C76C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"This is what our website could look like."</w:t>
      </w:r>
    </w:p>
    <w:p w14:paraId="4904A8CD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C1F362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"This is how patients could find treatments."</w:t>
      </w:r>
    </w:p>
    <w:p w14:paraId="353F2C21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28AEBC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"This is how patients could book appointments."</w:t>
      </w:r>
    </w:p>
    <w:p w14:paraId="5BA5A94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393162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"This is how appointment slots could be displayed."</w:t>
      </w:r>
    </w:p>
    <w:p w14:paraId="6E3A476E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1606425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"This is how a token could be generated."</w:t>
      </w:r>
    </w:p>
    <w:p w14:paraId="129B66D9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44B95C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"This is how confirmation could be shown."</w:t>
      </w:r>
    </w:p>
    <w:p w14:paraId="702E532E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BA597CD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"This is how the clinic staff could manage appointments."</w:t>
      </w:r>
    </w:p>
    <w:p w14:paraId="0B91352D">
      <w:pPr>
        <w:pStyle w:val="35"/>
        <w:keepNext w:val="0"/>
        <w:keepLines w:val="0"/>
        <w:widowControl/>
        <w:suppressLineNumbers w:val="0"/>
      </w:pPr>
      <w:r>
        <w:t>All data and functionality are simulated.</w:t>
      </w:r>
    </w:p>
    <w:p w14:paraId="079DE81F">
      <w:pPr>
        <w:pStyle w:val="35"/>
        <w:keepNext w:val="0"/>
        <w:keepLines w:val="0"/>
        <w:widowControl/>
        <w:suppressLineNumbers w:val="0"/>
      </w:pPr>
      <w:r>
        <w:t>Do not introduce unnecessary backend infrastructure.</w:t>
      </w:r>
    </w:p>
    <w:p w14:paraId="054D4289">
      <w:pPr>
        <w:pStyle w:val="35"/>
        <w:keepNext w:val="0"/>
        <w:keepLines w:val="0"/>
        <w:widowControl/>
        <w:suppressLineNumbers w:val="0"/>
      </w:pPr>
      <w:r>
        <w:t>Keep the code clean, reusable, component-based, responsive, and structured so a real backend can be connected in the future.</w:t>
      </w:r>
    </w:p>
    <w:p w14:paraId="4736B532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F1F71">
      <w:pPr>
        <w:pStyle w:val="2"/>
        <w:keepNext w:val="0"/>
        <w:keepLines w:val="0"/>
        <w:widowControl/>
        <w:suppressLineNumbers w:val="0"/>
      </w:pPr>
      <w:r>
        <w:t>95. FINAL USER JOURNEY</w:t>
      </w:r>
    </w:p>
    <w:p w14:paraId="66D4DFB6">
      <w:pPr>
        <w:pStyle w:val="35"/>
        <w:keepNext w:val="0"/>
        <w:keepLines w:val="0"/>
        <w:widowControl/>
        <w:suppressLineNumbers w:val="0"/>
      </w:pPr>
      <w:r>
        <w:t>The final prototype must support this complete demonstration:</w:t>
      </w:r>
    </w:p>
    <w:p w14:paraId="7DEDA4A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PATIENT</w:t>
      </w:r>
    </w:p>
    <w:p w14:paraId="7A4053E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|</w:t>
      </w:r>
    </w:p>
    <w:p w14:paraId="62AD812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↓</w:t>
      </w:r>
    </w:p>
    <w:p w14:paraId="6BEC4DC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HOME PAGE</w:t>
      </w:r>
    </w:p>
    <w:p w14:paraId="691C73C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|</w:t>
      </w:r>
    </w:p>
    <w:p w14:paraId="5306E81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↓</w:t>
      </w:r>
    </w:p>
    <w:p w14:paraId="118BEC5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VIEW TREATMENTS</w:t>
      </w:r>
    </w:p>
    <w:p w14:paraId="2206834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|</w:t>
      </w:r>
    </w:p>
    <w:p w14:paraId="330BBA6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↓</w:t>
      </w:r>
    </w:p>
    <w:p w14:paraId="0C1A7CA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SELECT TREATMENT</w:t>
      </w:r>
    </w:p>
    <w:p w14:paraId="42ABF15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|</w:t>
      </w:r>
    </w:p>
    <w:p w14:paraId="04D3D11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↓</w:t>
      </w:r>
    </w:p>
    <w:p w14:paraId="77E38EF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VIEW TREATMENT</w:t>
      </w:r>
    </w:p>
    <w:p w14:paraId="275D030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|</w:t>
      </w:r>
    </w:p>
    <w:p w14:paraId="4768328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↓</w:t>
      </w:r>
    </w:p>
    <w:p w14:paraId="696E59A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BOOK APPOINTMENT</w:t>
      </w:r>
    </w:p>
    <w:p w14:paraId="1160E4A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|</w:t>
      </w:r>
    </w:p>
    <w:p w14:paraId="6512B78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↓</w:t>
      </w:r>
    </w:p>
    <w:p w14:paraId="1C72FBB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SELECT DATE</w:t>
      </w:r>
    </w:p>
    <w:p w14:paraId="4AAAE22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|</w:t>
      </w:r>
    </w:p>
    <w:p w14:paraId="705BAFB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↓</w:t>
      </w:r>
    </w:p>
    <w:p w14:paraId="5F1F4EB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MORNING / EVENING</w:t>
      </w:r>
    </w:p>
    <w:p w14:paraId="493F4D4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|</w:t>
      </w:r>
    </w:p>
    <w:p w14:paraId="692DCCC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↓</w:t>
      </w:r>
    </w:p>
    <w:p w14:paraId="7D82DD1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SELECT TIME</w:t>
      </w:r>
    </w:p>
    <w:p w14:paraId="755438F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|</w:t>
      </w:r>
    </w:p>
    <w:p w14:paraId="684D1CD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↓</w:t>
      </w:r>
    </w:p>
    <w:p w14:paraId="210AA7A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ENTER PATIENT DETAILS</w:t>
      </w:r>
    </w:p>
    <w:p w14:paraId="43469B7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|</w:t>
      </w:r>
    </w:p>
    <w:p w14:paraId="121447B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↓</w:t>
      </w:r>
    </w:p>
    <w:p w14:paraId="7C3FA30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REVIEW BOOKING</w:t>
      </w:r>
    </w:p>
    <w:p w14:paraId="6793800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|</w:t>
      </w:r>
    </w:p>
    <w:p w14:paraId="1555F2A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↓</w:t>
      </w:r>
    </w:p>
    <w:p w14:paraId="1F0C0A4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CONFIRM APPOINTMENT</w:t>
      </w:r>
    </w:p>
    <w:p w14:paraId="1A22FBC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|</w:t>
      </w:r>
    </w:p>
    <w:p w14:paraId="5EC64E3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↓</w:t>
      </w:r>
    </w:p>
    <w:p w14:paraId="5C72076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GENERATE DEMO TOKEN</w:t>
      </w:r>
    </w:p>
    <w:p w14:paraId="2164710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|</w:t>
      </w:r>
      <w:bookmarkStart w:id="0" w:name="_GoBack"/>
      <w:bookmarkEnd w:id="0"/>
    </w:p>
    <w:p w14:paraId="38EC817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↓</w:t>
      </w:r>
    </w:p>
    <w:p w14:paraId="1BD23DC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APPOINTMENT CONFIRMATION</w:t>
      </w:r>
    </w:p>
    <w:p w14:paraId="002674F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|</w:t>
      </w:r>
    </w:p>
    <w:p w14:paraId="633381C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↓</w:t>
      </w:r>
    </w:p>
    <w:p w14:paraId="6D1AAF8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SIMULATED WHATSAPP MESSAGE</w:t>
      </w:r>
    </w:p>
    <w:p w14:paraId="5DA607B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|</w:t>
      </w:r>
    </w:p>
    <w:p w14:paraId="0F032C3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↓</w:t>
      </w:r>
    </w:p>
    <w:p w14:paraId="254F8C9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ADMIN VIEW</w:t>
      </w:r>
    </w:p>
    <w:p w14:paraId="313ED7F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|</w:t>
      </w:r>
    </w:p>
    <w:p w14:paraId="7CE2467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       ↓</w:t>
      </w:r>
    </w:p>
    <w:p w14:paraId="505526B9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             APPOINTMENT LIST</w:t>
      </w:r>
    </w:p>
    <w:p w14:paraId="72846781">
      <w:pPr>
        <w:pStyle w:val="2"/>
        <w:keepNext w:val="0"/>
        <w:keepLines w:val="0"/>
        <w:widowControl/>
        <w:suppressLineNumbers w:val="0"/>
      </w:pPr>
      <w:r>
        <w:t>END OF DEVELOPER DOCUMENT</w:t>
      </w:r>
    </w:p>
    <w:p w14:paraId="4DECCC4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3C248E"/>
    <w:multiLevelType w:val="multilevel"/>
    <w:tmpl w:val="903C24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88216D"/>
    <w:multiLevelType w:val="multilevel"/>
    <w:tmpl w:val="938821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899117D"/>
    <w:multiLevelType w:val="multilevel"/>
    <w:tmpl w:val="C89911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95B8C26"/>
    <w:multiLevelType w:val="multilevel"/>
    <w:tmpl w:val="D95B8C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AA6F762"/>
    <w:multiLevelType w:val="multilevel"/>
    <w:tmpl w:val="EAA6F7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0943C779"/>
    <w:multiLevelType w:val="multilevel"/>
    <w:tmpl w:val="0943C7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00A08B6"/>
    <w:multiLevelType w:val="multilevel"/>
    <w:tmpl w:val="100A0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10799C3"/>
    <w:multiLevelType w:val="multilevel"/>
    <w:tmpl w:val="11079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9BD0CB5"/>
    <w:multiLevelType w:val="multilevel"/>
    <w:tmpl w:val="29BD0C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D33A043"/>
    <w:multiLevelType w:val="multilevel"/>
    <w:tmpl w:val="2D33A0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D91A783"/>
    <w:multiLevelType w:val="multilevel"/>
    <w:tmpl w:val="2D91A7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66DE055"/>
    <w:multiLevelType w:val="multilevel"/>
    <w:tmpl w:val="366DE0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749370F"/>
    <w:multiLevelType w:val="multilevel"/>
    <w:tmpl w:val="37493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BA8842B"/>
    <w:multiLevelType w:val="multilevel"/>
    <w:tmpl w:val="6BA884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40F742A"/>
    <w:multiLevelType w:val="multilevel"/>
    <w:tmpl w:val="740F74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9"/>
  </w:num>
  <w:num w:numId="5">
    <w:abstractNumId w:val="6"/>
  </w:num>
  <w:num w:numId="6">
    <w:abstractNumId w:val="5"/>
  </w:num>
  <w:num w:numId="7">
    <w:abstractNumId w:val="1"/>
  </w:num>
  <w:num w:numId="8">
    <w:abstractNumId w:val="11"/>
  </w:num>
  <w:num w:numId="9">
    <w:abstractNumId w:val="2"/>
  </w:num>
  <w:num w:numId="10">
    <w:abstractNumId w:val="17"/>
  </w:num>
  <w:num w:numId="11">
    <w:abstractNumId w:val="19"/>
  </w:num>
  <w:num w:numId="12">
    <w:abstractNumId w:val="18"/>
  </w:num>
  <w:num w:numId="13">
    <w:abstractNumId w:val="13"/>
  </w:num>
  <w:num w:numId="14">
    <w:abstractNumId w:val="14"/>
  </w:num>
  <w:num w:numId="15">
    <w:abstractNumId w:val="20"/>
  </w:num>
  <w:num w:numId="16">
    <w:abstractNumId w:val="15"/>
  </w:num>
  <w:num w:numId="17">
    <w:abstractNumId w:val="3"/>
  </w:num>
  <w:num w:numId="18">
    <w:abstractNumId w:val="0"/>
  </w:num>
  <w:num w:numId="19">
    <w:abstractNumId w:val="12"/>
  </w:num>
  <w:num w:numId="20">
    <w:abstractNumId w:val="16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B3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2210</Words>
  <Characters>13963</Characters>
  <Lines>0</Lines>
  <Paragraphs>0</Paragraphs>
  <TotalTime>0</TotalTime>
  <ScaleCrop>false</ScaleCrop>
  <LinksUpToDate>false</LinksUpToDate>
  <CharactersWithSpaces>16561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Lasya Lasya</cp:lastModifiedBy>
  <dcterms:modified xsi:type="dcterms:W3CDTF">2026-10-01T19:37:53Z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eyJoZGlkIjoiZmE2MGQ5ZWRjYzg0NTU0N2FmZjRlMjQyZjM1NmY3YzUiLCJ1c2VySWQiOiI1Njc1MTU0MDUzMDMifQ==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579BA4C41D3547E7A7A612B4295BE6C9_12</vt:lpwstr>
  </property>
</Properties>
</file>